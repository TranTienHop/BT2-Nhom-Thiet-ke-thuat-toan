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DAA5A">
      <w:pPr>
        <w:jc w:val="center"/>
      </w:pPr>
      <w:r>
        <w:rPr>
          <w:rFonts w:ascii="Times New Roman" w:hAnsi="Times New Roman" w:eastAsia="Times New Roman" w:cs="Times New Roman"/>
          <w:b/>
          <w:sz w:val="40"/>
        </w:rPr>
        <w:t>HƯỚNG DẪN SỬ DỤNG – BÀI 2</w:t>
      </w:r>
    </w:p>
    <w:p w14:paraId="7B07F505">
      <w:pPr>
        <w:jc w:val="center"/>
      </w:pPr>
      <w:r>
        <w:rPr>
          <w:rFonts w:ascii="Times New Roman" w:hAnsi="Times New Roman" w:eastAsia="Times New Roman" w:cs="Times New Roman"/>
          <w:b/>
          <w:sz w:val="40"/>
        </w:rPr>
        <w:t>Xác định thứ tự nhân ma trận</w:t>
      </w:r>
    </w:p>
    <w:p w14:paraId="76AC8E47">
      <w:pPr>
        <w:pStyle w:val="2"/>
        <w:keepNext/>
      </w:pPr>
      <w:r>
        <w:rPr>
          <w:rFonts w:ascii="Times New Roman" w:hAnsi="Times New Roman" w:eastAsia="Times New Roman" w:cs="Times New Roman"/>
          <w:sz w:val="30"/>
        </w:rPr>
        <w:t>1. Mục đích</w:t>
      </w:r>
    </w:p>
    <w:p w14:paraId="1A1BC36F">
      <w:pPr>
        <w:jc w:val="both"/>
      </w:pPr>
      <w:r>
        <w:rPr>
          <w:rFonts w:ascii="Times New Roman" w:hAnsi="Times New Roman" w:eastAsia="Times New Roman" w:cs="Times New Roman"/>
          <w:sz w:val="26"/>
        </w:rPr>
        <w:t>Chương trình xác định thứ tự nhân một dãy n ma trận sao cho tổng số phép nhân các phần tử là ít nhất, đồng thời tính số phép nhân tối thiểu đó, sử dụng thuật toán quy hoạch động.</w:t>
      </w:r>
    </w:p>
    <w:p w14:paraId="1C19A96B">
      <w:pPr>
        <w:pStyle w:val="2"/>
        <w:keepNext/>
        <w:rPr>
          <w:rFonts w:hint="default"/>
          <w:lang w:val="vi-VN"/>
        </w:rPr>
      </w:pPr>
      <w:r>
        <w:rPr>
          <w:rFonts w:ascii="Times New Roman" w:hAnsi="Times New Roman" w:eastAsia="Times New Roman" w:cs="Times New Roman"/>
          <w:sz w:val="30"/>
        </w:rPr>
        <w:t>2. Yêu cầu môi trường</w:t>
      </w:r>
      <w:r>
        <w:rPr>
          <w:rFonts w:hint="default" w:ascii="Times New Roman" w:hAnsi="Times New Roman" w:eastAsia="Times New Roman" w:cs="Times New Roman"/>
          <w:sz w:val="30"/>
          <w:lang w:val="vi-VN"/>
        </w:rPr>
        <w:tab/>
      </w:r>
      <w:bookmarkStart w:id="0" w:name="_GoBack"/>
      <w:bookmarkEnd w:id="0"/>
    </w:p>
    <w:p w14:paraId="4CC4568A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Máy tính có trình biên dịch C++.</w:t>
      </w:r>
    </w:p>
    <w:p w14:paraId="0092CA38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Có thể sử dụng Visual Studio, Code::Blocks, Dev-C++, VS Code + MinGW hoặc IDE C++ tương đương.</w:t>
      </w:r>
    </w:p>
    <w:p w14:paraId="4ABCB4C5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Sau khi biên dịch xong, có thể chạy trực tiếp file Bai2.exe (Windows) mà không cần mở lại IDE.</w:t>
      </w:r>
    </w:p>
    <w:p w14:paraId="169D4150">
      <w:pPr>
        <w:pStyle w:val="2"/>
        <w:keepNext/>
      </w:pPr>
      <w:r>
        <w:rPr>
          <w:rFonts w:ascii="Times New Roman" w:hAnsi="Times New Roman" w:eastAsia="Times New Roman" w:cs="Times New Roman"/>
          <w:sz w:val="30"/>
        </w:rPr>
        <w:t>3. Cách chạy</w:t>
      </w:r>
    </w:p>
    <w:p w14:paraId="17DDC174">
      <w:pPr>
        <w:pStyle w:val="29"/>
      </w:pPr>
      <w:r>
        <w:rPr>
          <w:rFonts w:ascii="Times New Roman" w:hAnsi="Times New Roman" w:eastAsia="Times New Roman" w:cs="Times New Roman"/>
          <w:sz w:val="26"/>
        </w:rPr>
        <w:t>Mở file Bai2_BaiGiai.docx để xem nội dung bài và file Bai2.cpp để chạy chương trình.</w:t>
      </w:r>
    </w:p>
    <w:p w14:paraId="2F237E4E">
      <w:pPr>
        <w:pStyle w:val="29"/>
      </w:pPr>
      <w:r>
        <w:rPr>
          <w:rFonts w:ascii="Times New Roman" w:hAnsi="Times New Roman" w:eastAsia="Times New Roman" w:cs="Times New Roman"/>
          <w:sz w:val="26"/>
        </w:rPr>
        <w:t>Mở file Bai2.cpp bằng IDE C++.</w:t>
      </w:r>
    </w:p>
    <w:p w14:paraId="537883BA">
      <w:pPr>
        <w:pStyle w:val="29"/>
      </w:pPr>
      <w:r>
        <w:rPr>
          <w:rFonts w:ascii="Times New Roman" w:hAnsi="Times New Roman" w:eastAsia="Times New Roman" w:cs="Times New Roman"/>
          <w:sz w:val="26"/>
        </w:rPr>
        <w:t>Biên dịch chương trình bằng Compile/Build, hoặc dùng lệnh: g++ Bai2.cpp -o Bai2</w:t>
      </w:r>
    </w:p>
    <w:p w14:paraId="1E3E0C97">
      <w:pPr>
        <w:pStyle w:val="29"/>
      </w:pPr>
      <w:r>
        <w:rPr>
          <w:rFonts w:ascii="Times New Roman" w:hAnsi="Times New Roman" w:eastAsia="Times New Roman" w:cs="Times New Roman"/>
          <w:sz w:val="26"/>
        </w:rPr>
        <w:t>Chạy chương trình bằng Run (trong VS Code nên dùng Ctrl + F5 – Run Without Debugging), hoặc gõ .\Bai2.exe trong Terminal.</w:t>
      </w:r>
    </w:p>
    <w:p w14:paraId="0E1E1F05">
      <w:pPr>
        <w:pStyle w:val="29"/>
      </w:pPr>
      <w:r>
        <w:rPr>
          <w:rFonts w:ascii="Times New Roman" w:hAnsi="Times New Roman" w:eastAsia="Times New Roman" w:cs="Times New Roman"/>
          <w:sz w:val="26"/>
        </w:rPr>
        <w:t>Nhập dữ liệu theo hướng dẫn ở mục 4.</w:t>
      </w:r>
    </w:p>
    <w:p w14:paraId="70A561EB">
      <w:pPr>
        <w:pStyle w:val="2"/>
        <w:keepNext/>
      </w:pPr>
      <w:r>
        <w:rPr>
          <w:rFonts w:ascii="Times New Roman" w:hAnsi="Times New Roman" w:eastAsia="Times New Roman" w:cs="Times New Roman"/>
          <w:sz w:val="30"/>
        </w:rPr>
        <w:t>4. Cách nhập dữ liệu</w:t>
      </w:r>
    </w:p>
    <w:p w14:paraId="715B6CC7">
      <w:pPr>
        <w:jc w:val="both"/>
      </w:pPr>
      <w:r>
        <w:rPr>
          <w:rFonts w:ascii="Times New Roman" w:hAnsi="Times New Roman" w:eastAsia="Times New Roman" w:cs="Times New Roman"/>
          <w:sz w:val="26"/>
        </w:rPr>
        <w:t>Chương trình lần lượt hỏi hai thông tin:</w:t>
      </w:r>
    </w:p>
    <w:p w14:paraId="090FB5CA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b/>
          <w:sz w:val="26"/>
          <w:lang w:val="vi-VN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sz w:val="26"/>
          <w:lang w:val="vi-VN"/>
        </w:rPr>
        <w:t>-</w:t>
      </w:r>
      <w:r>
        <w:rPr>
          <w:rFonts w:hint="default" w:ascii="Times New Roman" w:hAnsi="Times New Roman" w:eastAsia="Times New Roman" w:cs="Times New Roman"/>
          <w:b/>
          <w:sz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</w:rPr>
        <w:t xml:space="preserve">Nhap so ma tran n (1 - 30): </w:t>
      </w:r>
      <w:r>
        <w:rPr>
          <w:rFonts w:ascii="Times New Roman" w:hAnsi="Times New Roman" w:eastAsia="Times New Roman" w:cs="Times New Roman"/>
          <w:sz w:val="26"/>
        </w:rPr>
        <w:t>nhập số ma trận trong dãy.</w:t>
      </w:r>
    </w:p>
    <w:p w14:paraId="5A84F53C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b/>
          <w:sz w:val="26"/>
          <w:lang w:val="vi-VN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sz w:val="26"/>
          <w:lang w:val="vi-VN"/>
        </w:rPr>
        <w:t>-</w:t>
      </w:r>
      <w:r>
        <w:rPr>
          <w:rFonts w:hint="default" w:ascii="Times New Roman" w:hAnsi="Times New Roman" w:eastAsia="Times New Roman" w:cs="Times New Roman"/>
          <w:b/>
          <w:sz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</w:rPr>
        <w:t xml:space="preserve">Nhap n+1 kich thuoc p0 p1 ... pn (1 - 1000): </w:t>
      </w:r>
      <w:r>
        <w:rPr>
          <w:rFonts w:ascii="Times New Roman" w:hAnsi="Times New Roman" w:eastAsia="Times New Roman" w:cs="Times New Roman"/>
          <w:sz w:val="26"/>
        </w:rPr>
        <w:t>nhập n + 1 số nguyên dương, cách nhau bởi dấu cách. Ma trận Ai có p[i−1] hàng và p[i] cột, nên hai ma trận liền nhau luôn nhân được với nhau.</w:t>
      </w:r>
    </w:p>
    <w:p w14:paraId="3DF882D4">
      <w:r>
        <w:rPr>
          <w:rFonts w:ascii="Times New Roman" w:hAnsi="Times New Roman" w:eastAsia="Times New Roman" w:cs="Times New Roman"/>
          <w:b w:val="0"/>
          <w:sz w:val="26"/>
        </w:rPr>
        <w:t>Ví dụ dữ liệu đầu vào:</w:t>
      </w:r>
    </w:p>
    <w:p w14:paraId="74614407">
      <w:pPr>
        <w:shd w:val="clear" w:color="auto" w:fill="F2F2F2"/>
        <w:ind w:left="283"/>
      </w:pPr>
      <w:r>
        <w:rPr>
          <w:rFonts w:ascii="Consolas" w:hAnsi="Consolas" w:eastAsia="Consolas" w:cs="Consolas"/>
          <w:sz w:val="22"/>
        </w:rPr>
        <w:t>3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10 30 5 60</w:t>
      </w:r>
    </w:p>
    <w:p w14:paraId="0D762DB4">
      <w:r>
        <w:rPr>
          <w:rFonts w:ascii="Times New Roman" w:hAnsi="Times New Roman" w:eastAsia="Times New Roman" w:cs="Times New Roman"/>
          <w:b w:val="0"/>
          <w:sz w:val="26"/>
        </w:rPr>
        <w:t>Trong đó: 3 là số ma trận; p = {10, 30, 5, 60} nghĩa là A1 có kích thước 10 × 30, A2 có kích thước 30 × 5, A3 có kích thước 5 × 60.</w:t>
      </w:r>
    </w:p>
    <w:p w14:paraId="259DAF76">
      <w:pPr>
        <w:pStyle w:val="2"/>
        <w:keepNext/>
      </w:pPr>
      <w:r>
        <w:rPr>
          <w:rFonts w:ascii="Times New Roman" w:hAnsi="Times New Roman" w:eastAsia="Times New Roman" w:cs="Times New Roman"/>
          <w:sz w:val="30"/>
        </w:rPr>
        <w:t>5. Ví dụ kết quả</w:t>
      </w:r>
    </w:p>
    <w:p w14:paraId="3733637A">
      <w:r>
        <w:rPr>
          <w:rFonts w:ascii="Times New Roman" w:hAnsi="Times New Roman" w:eastAsia="Times New Roman" w:cs="Times New Roman"/>
          <w:b w:val="0"/>
          <w:sz w:val="26"/>
        </w:rPr>
        <w:t>Với dữ liệu mẫu, chương trình in:</w:t>
      </w:r>
    </w:p>
    <w:p w14:paraId="1E1FBADE">
      <w:pPr>
        <w:shd w:val="clear" w:color="auto" w:fill="F2F2F2"/>
        <w:ind w:left="283"/>
      </w:pPr>
      <w:r>
        <w:rPr>
          <w:rFonts w:ascii="Consolas" w:hAnsi="Consolas" w:eastAsia="Consolas" w:cs="Consolas"/>
          <w:sz w:val="22"/>
        </w:rPr>
        <w:t>Nhap so ma tran n (1 - 30): 3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Nhap 4 kich thuoc p0 p1 ... p3 (1 - 1000): 10 30 5 60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Cac ma tran: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A1 : 10 x 30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A2 : 30 x 5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A3 : 5 x 60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Bang m[i][j] (so phep nhan toi thieu):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 j=1       j=2       j=3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i=1         0      1500      4500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i=2         -         0      9000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i=3         -         -         0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Bang s[i][j] (vi tri chia k):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 j=1       j=2       j=3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i=1         -         1         2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i=2         -         -         2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i=3         -         -         -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Thu tu nhan toi uu: ((A1 x A2) x A3)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So phep nhan toi thieu: 4500</w:t>
      </w:r>
    </w:p>
    <w:p w14:paraId="48A497EB">
      <w:pPr>
        <w:jc w:val="both"/>
      </w:pPr>
      <w:r>
        <w:rPr>
          <w:rFonts w:ascii="Times New Roman" w:hAnsi="Times New Roman" w:eastAsia="Times New Roman" w:cs="Times New Roman"/>
          <w:sz w:val="26"/>
        </w:rPr>
        <w:t>Nghĩa là nên nhân A1 với A2 trước (tốn 10·30·5 = 1500 phép nhân), sau đó nhân kết quả với A3 (tốn 10·5·60 = 3000 phép nhân), tổng cộng 4500 phép nhân. Cách còn lại A1 × (A2 × A3) tốn tới 27000 phép nhân.</w:t>
      </w:r>
    </w:p>
    <w:p w14:paraId="1CCB83A9">
      <w:pPr>
        <w:pStyle w:val="2"/>
        <w:keepNext/>
      </w:pPr>
      <w:r>
        <w:rPr>
          <w:rFonts w:ascii="Times New Roman" w:hAnsi="Times New Roman" w:eastAsia="Times New Roman" w:cs="Times New Roman"/>
          <w:sz w:val="30"/>
        </w:rPr>
        <w:t>6. Nguyên lý hoạt động</w:t>
      </w:r>
    </w:p>
    <w:p w14:paraId="5BE6EF64">
      <w:pPr>
        <w:jc w:val="both"/>
      </w:pPr>
      <w:r>
        <w:rPr>
          <w:rFonts w:ascii="Times New Roman" w:hAnsi="Times New Roman" w:eastAsia="Times New Roman" w:cs="Times New Roman"/>
          <w:sz w:val="26"/>
        </w:rPr>
        <w:t>Chương trình dùng hai bảng. Bảng m[i][j] lưu số phép nhân tối thiểu để nhân đoạn ma trận Ai…Aj; bảng s[i][j] lưu vị trí k mà tại đó đoạn Ai…Aj được chia làm hai phần (Ai…Ak) và (Ak+1…Aj). Các bảng được điền theo độ dài đoạn tăng dần từ 2 đến n: với mỗi cách chia k, chi phí bằng m[i][k] + m[k+1][j] + p[i−1]·p[k]·p[j], chương trình chọn k cho chi phí nhỏ nhất. Cuối cùng m[1][n] là kết quả và bảng s được dùng để dựng lại cách đặt ngoặc.</w:t>
      </w:r>
    </w:p>
    <w:p w14:paraId="4E61FC5C">
      <w:pPr>
        <w:pStyle w:val="2"/>
        <w:keepNext/>
      </w:pPr>
      <w:r>
        <w:rPr>
          <w:rFonts w:ascii="Times New Roman" w:hAnsi="Times New Roman" w:eastAsia="Times New Roman" w:cs="Times New Roman"/>
          <w:sz w:val="30"/>
        </w:rPr>
        <w:t>7. Trường hợp dữ liệu không hợp lệ</w:t>
      </w:r>
    </w:p>
    <w:p w14:paraId="3F0E93C7">
      <w:pPr>
        <w:jc w:val="both"/>
      </w:pPr>
      <w:r>
        <w:rPr>
          <w:rFonts w:ascii="Times New Roman" w:hAnsi="Times New Roman" w:eastAsia="Times New Roman" w:cs="Times New Roman"/>
          <w:sz w:val="26"/>
        </w:rPr>
        <w:t>Chương trình kiểm tra dữ liệu và dừng lại kèm thông báo trong các trường hợp sau: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27EF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446FA720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Trường hợp</w:t>
            </w:r>
          </w:p>
        </w:tc>
        <w:tc>
          <w:tcPr>
            <w:tcW w:w="4844" w:type="dxa"/>
          </w:tcPr>
          <w:p w14:paraId="62FA6556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Thông báo</w:t>
            </w:r>
          </w:p>
        </w:tc>
      </w:tr>
      <w:tr w14:paraId="0192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F1C3F0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6"/>
              </w:rPr>
              <w:t>n &lt; 1, n &gt; 30 hoặc không phải số</w:t>
            </w:r>
          </w:p>
        </w:tc>
        <w:tc>
          <w:tcPr>
            <w:tcW w:w="4844" w:type="dxa"/>
          </w:tcPr>
          <w:p w14:paraId="5FC7FAB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6"/>
              </w:rPr>
              <w:t>So ma tran khong hop le!</w:t>
            </w:r>
          </w:p>
        </w:tc>
      </w:tr>
      <w:tr w14:paraId="2E8C9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2D13F676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6"/>
              </w:rPr>
              <w:t>Kích thước &lt; 1, &gt; 1000, không phải số hoặc nhập thiếu</w:t>
            </w:r>
          </w:p>
        </w:tc>
        <w:tc>
          <w:tcPr>
            <w:tcW w:w="4844" w:type="dxa"/>
          </w:tcPr>
          <w:p w14:paraId="1975849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6"/>
              </w:rPr>
              <w:t>Kich thuoc khong hop le!</w:t>
            </w:r>
          </w:p>
        </w:tc>
      </w:tr>
    </w:tbl>
    <w:p w14:paraId="457D0BCD"/>
    <w:p w14:paraId="526F6809">
      <w:r>
        <w:rPr>
          <w:rFonts w:ascii="Times New Roman" w:hAnsi="Times New Roman" w:eastAsia="Times New Roman" w:cs="Times New Roman"/>
          <w:b w:val="0"/>
          <w:sz w:val="26"/>
        </w:rPr>
        <w:t>Khi gặp thông báo lỗi, chạy lại chương trình và nhập dữ liệu đúng định dạng.</w:t>
      </w:r>
    </w:p>
    <w:p w14:paraId="432C40EB">
      <w:pPr>
        <w:pStyle w:val="2"/>
        <w:keepNext/>
      </w:pPr>
      <w:r>
        <w:rPr>
          <w:rFonts w:ascii="Times New Roman" w:hAnsi="Times New Roman" w:eastAsia="Times New Roman" w:cs="Times New Roman"/>
          <w:sz w:val="30"/>
        </w:rPr>
        <w:t>8. Lưu ý khi chạy</w:t>
      </w:r>
    </w:p>
    <w:p w14:paraId="44AA6E45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Nếu chạy trực tiếp file .exe bằng cách nhấp đúp, cửa sổ console có thể đóng ngay sau khi in kết quả; nên chạy trong Terminal/CMD, Dev-C++ hoặc Ctrl + F5 để xem kết quả.</w:t>
      </w:r>
    </w:p>
    <w:p w14:paraId="6E74AAAF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Khi n = 1 chỉ có một ma trận nên không cần phép nhân nào: kết quả là 0 và thứ tự nhân in ra là A1.</w:t>
      </w:r>
    </w:p>
    <w:p w14:paraId="31B0C9D6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Nếu có nhiều cách đặt ngoặc cùng cho số phép nhân tối thiểu, chương trình chỉ in một cách (cách chia có vị trí k nhỏ nhất); số phép nhân tối thiểu không thay đổi.</w:t>
      </w:r>
    </w:p>
    <w:p w14:paraId="271CEF25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Mỗi bảng in ra rộng khoảng 10 ký tự cho mỗi cột; với n lớn (khoảng n &gt; 7) dòng có thể bị xuống hàng trong cửa sổ console, nên kéo rộng cửa sổ để dễ đọc.</w:t>
      </w:r>
    </w:p>
    <w:p w14:paraId="74F43DA8">
      <w:pPr>
        <w:pStyle w:val="23"/>
        <w:numPr>
          <w:numId w:val="0"/>
        </w:numPr>
        <w:ind w:leftChars="0"/>
      </w:pPr>
      <w:r>
        <w:rPr>
          <w:rFonts w:hint="default" w:ascii="Times New Roman" w:hAnsi="Times New Roman" w:eastAsia="Times New Roman" w:cs="Times New Roman"/>
          <w:sz w:val="26"/>
          <w:lang w:val="vi-VN"/>
        </w:rPr>
        <w:tab/>
        <w:t xml:space="preserve">- </w:t>
      </w:r>
      <w:r>
        <w:rPr>
          <w:rFonts w:ascii="Times New Roman" w:hAnsi="Times New Roman" w:eastAsia="Times New Roman" w:cs="Times New Roman"/>
          <w:sz w:val="26"/>
        </w:rPr>
        <w:t>Chương trình chỉ tính số phép nhân, không thực hiện phép nhân ma trận thật.</w:t>
      </w:r>
    </w:p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5FE9"/>
    <w:rsid w:val="00326F90"/>
    <w:rsid w:val="005E24D4"/>
    <w:rsid w:val="00A57DA8"/>
    <w:rsid w:val="00AA1D8D"/>
    <w:rsid w:val="00AB6235"/>
    <w:rsid w:val="00B47730"/>
    <w:rsid w:val="00CB0664"/>
    <w:rsid w:val="00E12D09"/>
    <w:rsid w:val="00F16A11"/>
    <w:rsid w:val="00FC693F"/>
    <w:rsid w:val="4CC435C9"/>
    <w:rsid w:val="7FBF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238</Words>
  <Characters>1359</Characters>
  <Lines>11</Lines>
  <Paragraphs>3</Paragraphs>
  <TotalTime>4</TotalTime>
  <ScaleCrop>false</ScaleCrop>
  <LinksUpToDate>false</LinksUpToDate>
  <CharactersWithSpaces>1594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Thanh Đỗ</cp:lastModifiedBy>
  <dcterms:modified xsi:type="dcterms:W3CDTF">2026-10-11T13:38:58Z</dcterms:modified>
  <dc:title>Hướng dẫn sử dụng – Bài 2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BFD624D84D32465F992B5B6FBB11FDD0_12</vt:lpwstr>
  </property>
</Properties>
</file>