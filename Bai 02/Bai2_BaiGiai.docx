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94C38">
      <w:pPr>
        <w:jc w:val="center"/>
      </w:pPr>
      <w:r>
        <w:rPr>
          <w:rFonts w:ascii="Times New Roman" w:hAnsi="Times New Roman" w:eastAsia="Times New Roman" w:cs="Times New Roman"/>
          <w:b/>
          <w:sz w:val="40"/>
        </w:rPr>
        <w:t>BÀI GIẢI – BÀI 2</w:t>
      </w:r>
    </w:p>
    <w:p w14:paraId="08494019">
      <w:pPr>
        <w:jc w:val="center"/>
      </w:pPr>
      <w:r>
        <w:rPr>
          <w:rFonts w:ascii="Times New Roman" w:hAnsi="Times New Roman" w:eastAsia="Times New Roman" w:cs="Times New Roman"/>
          <w:b/>
          <w:sz w:val="40"/>
        </w:rPr>
        <w:t>XÁC ĐỊNH THỨ TỰ NHÂN MA TRẬN</w:t>
      </w:r>
    </w:p>
    <w:p w14:paraId="09F31C1D">
      <w:pPr>
        <w:jc w:val="center"/>
      </w:pPr>
      <w:r>
        <w:rPr>
          <w:rFonts w:ascii="Times New Roman" w:hAnsi="Times New Roman" w:eastAsia="Times New Roman" w:cs="Times New Roman"/>
          <w:sz w:val="40"/>
        </w:rPr>
        <w:t>(Nhân dãy ma trận – Quy hoạch động)</w:t>
      </w:r>
    </w:p>
    <w:p w14:paraId="2A5CDE1A">
      <w:pPr>
        <w:keepNext/>
      </w:pPr>
      <w:r>
        <w:rPr>
          <w:rFonts w:ascii="Times New Roman" w:hAnsi="Times New Roman" w:eastAsia="Times New Roman" w:cs="Times New Roman"/>
          <w:b/>
          <w:sz w:val="30"/>
        </w:rPr>
        <w:t>1. Phát biểu bài toán &amp; Mô tả yêu cầu (Problem Statement)</w:t>
      </w:r>
    </w:p>
    <w:p w14:paraId="765D03C6">
      <w:pPr>
        <w:keepNext/>
      </w:pPr>
      <w:r>
        <w:rPr>
          <w:rFonts w:ascii="Times New Roman" w:hAnsi="Times New Roman" w:eastAsia="Times New Roman" w:cs="Times New Roman"/>
          <w:b/>
          <w:sz w:val="30"/>
        </w:rPr>
        <w:t>1.1. Đề bài</w:t>
      </w:r>
    </w:p>
    <w:p w14:paraId="34C9B467">
      <w:pPr>
        <w:jc w:val="both"/>
      </w:pPr>
      <w:r>
        <w:rPr>
          <w:rFonts w:ascii="Times New Roman" w:hAnsi="Times New Roman" w:eastAsia="Times New Roman" w:cs="Times New Roman"/>
          <w:sz w:val="26"/>
        </w:rPr>
        <w:t>Cho dãy n ma trận A1, A2, …, An cần nhân với nhau, trong đó ma trận Ai có kích thước p[i−1] × p[i] (hai ma trận liền nhau luôn nhân được). Hãy xác định thứ tự nhân các ma trận (cách đặt dấu ngoặc) sao cho tổng số phép nhân các phần tử là ít nhất. Trình bày các bước thực hiện thuật toán quy hoạch động để giải bài toán và tính số phép nhân tối thiểu.</w:t>
      </w:r>
    </w:p>
    <w:p w14:paraId="274F6B77">
      <w:pPr>
        <w:jc w:val="both"/>
      </w:pPr>
      <w:r>
        <w:rPr>
          <w:rFonts w:ascii="Times New Roman" w:hAnsi="Times New Roman" w:eastAsia="Times New Roman" w:cs="Times New Roman"/>
          <w:sz w:val="26"/>
        </w:rPr>
        <w:t>Quy ước: nhân ma trận kích thước a × b với ma trận kích thước b × c tốn a·b·c phép nhân phần tử và cho ma trận a × c. Phép nhân ma trận có tính kết hợp nên mọi cách đặt ngoặc đều cho cùng một ma trận kết quả, chỉ khác nhau về số phép nhân. Chỉ đếm phép nhân phần tử, không đếm phép cộng.</w:t>
      </w:r>
    </w:p>
    <w:p w14:paraId="5937DE68">
      <w:pPr>
        <w:jc w:val="both"/>
      </w:pPr>
      <w:r>
        <w:rPr>
          <w:rFonts w:ascii="Times New Roman" w:hAnsi="Times New Roman" w:eastAsia="Times New Roman" w:cs="Times New Roman"/>
          <w:sz w:val="26"/>
        </w:rPr>
        <w:t>Ví dụ cho thấy thứ tự nhân ảnh hưởng lớn đến chi phí: với A1 (10 × 30), A2 (30 × 5), A3 (5 × 60), cách (A1 × A2) × A3 tốn 10·30·5 + 10·5·60 = 1500 + 3000 = 4500 phép nhân, còn cách A1 × (A2 × A3) tốn 30·5·60 + 10·30·60 = 9000 + 18000 = 27000 phép nhân.</w:t>
      </w:r>
    </w:p>
    <w:p w14:paraId="44F06CF6">
      <w:pPr>
        <w:keepNext/>
      </w:pPr>
      <w:r>
        <w:rPr>
          <w:rFonts w:ascii="Times New Roman" w:hAnsi="Times New Roman" w:eastAsia="Times New Roman" w:cs="Times New Roman"/>
          <w:b/>
          <w:sz w:val="30"/>
        </w:rPr>
        <w:t>1.2. Đầu vào (Input)</w:t>
      </w:r>
    </w:p>
    <w:p w14:paraId="7F49C20A">
      <w:pPr>
        <w:pStyle w:val="23"/>
        <w:numPr>
          <w:numId w:val="0"/>
        </w:numPr>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Dòng 1: số nguyên n – số ma trận (1 ≤ n ≤ 30).</w:t>
      </w:r>
    </w:p>
    <w:p w14:paraId="6AB7F7FA">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Dòng 2: n + 1 số nguyên p0, p1, …, pn (1 ≤ pi ≤ 1000), cách nhau bởi dấu cách; ma trận Ai có p[i−1] hàng và p[i] cột.</w:t>
      </w:r>
    </w:p>
    <w:p w14:paraId="2F43110A">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Dữ liệu mẫu: n = 3, p = {10, 30, 5, 60}.</w:t>
      </w:r>
    </w:p>
    <w:p w14:paraId="705616B1">
      <w:pPr>
        <w:keepNext/>
      </w:pPr>
      <w:r>
        <w:rPr>
          <w:rFonts w:ascii="Times New Roman" w:hAnsi="Times New Roman" w:eastAsia="Times New Roman" w:cs="Times New Roman"/>
          <w:b/>
          <w:sz w:val="30"/>
        </w:rPr>
        <w:t>1.3. Đầu ra (Output)</w:t>
      </w:r>
    </w:p>
    <w:p w14:paraId="4511D141">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Danh sách kích thước các ma trận A1…An.</w:t>
      </w:r>
    </w:p>
    <w:p w14:paraId="7C12C366">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Bảng m[i][j] (số phép nhân tối thiểu để nhân Ai…Aj) và bảng s[i][j] (vị trí chia k tối ưu).</w:t>
      </w:r>
    </w:p>
    <w:p w14:paraId="265D8DF6">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Dòng thứ tự nhân tối ưu: Thu tu nhan toi uu: &lt;biểu thức đặt ngoặc&gt;.</w:t>
      </w:r>
    </w:p>
    <w:p w14:paraId="53C9C8FF">
      <w:pPr>
        <w:pStyle w:val="23"/>
        <w:numPr>
          <w:numId w:val="0"/>
        </w:numPr>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Dòng kết quả: So phep nhan toi thieu: &lt;số phép nhân&gt;.</w:t>
      </w:r>
    </w:p>
    <w:p w14:paraId="48C21CF9">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Với dữ liệu mẫu: Thu tu nhan toi uu: ((A1 x A2) x A3) và So phep nhan toi thieu: 4500.</w:t>
      </w:r>
    </w:p>
    <w:p w14:paraId="185954A0">
      <w:pPr>
        <w:keepNext/>
      </w:pPr>
      <w:r>
        <w:rPr>
          <w:rFonts w:ascii="Times New Roman" w:hAnsi="Times New Roman" w:eastAsia="Times New Roman" w:cs="Times New Roman"/>
          <w:b/>
          <w:sz w:val="30"/>
        </w:rPr>
        <w:t>1.4. Các ràng buộc (Constraints)</w:t>
      </w:r>
    </w:p>
    <w:p w14:paraId="64DF482C">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Time limit (đề xuất): &lt; 1 giây – thuật toán chạy O(n³), với n = 30 chỉ có 4495 cách chia được xét.</w:t>
      </w:r>
    </w:p>
    <w:p w14:paraId="7D62411F">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Memory limit (đề xuất): ≤ 256 MB – chỉ dùng hai bảng kích thước (n + 1) × (n + 1).</w:t>
      </w:r>
    </w:p>
    <w:p w14:paraId="4D11C9E3">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Phạm vi: 1 ≤ n ≤ 30, 1 ≤ pi ≤ 1000. Mỗi phép nhân hai ma trận tốn tối đa 1000³ = 10⁹ phép nhân phần tử và có tối đa 29 phép nhân, nên tổng không vượt quá 2,9 × 10¹⁰, nằm gọn trong kiểu long long.</w:t>
      </w:r>
    </w:p>
    <w:p w14:paraId="225AA6D0">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Edge cases: n = 1 (không cần nhân, kết quả 0); n = 2 (chỉ có một cách); các kích thước bằng nhau (nhiều cách đặt ngoặc cho cùng chi phí); n = 30 với kích thước lớn nhất; dữ liệu nhập không hợp lệ.</w:t>
      </w:r>
    </w:p>
    <w:p w14:paraId="656356AA">
      <w:pPr>
        <w:keepNext/>
      </w:pPr>
      <w:r>
        <w:rPr>
          <w:rFonts w:ascii="Times New Roman" w:hAnsi="Times New Roman" w:eastAsia="Times New Roman" w:cs="Times New Roman"/>
          <w:b/>
          <w:sz w:val="30"/>
        </w:rPr>
        <w:t>2. Ý tưởng &amp; Phương pháp giải (Approach &amp; Algorithm)</w:t>
      </w:r>
    </w:p>
    <w:p w14:paraId="35E4C5AA">
      <w:pPr>
        <w:keepNext/>
      </w:pPr>
      <w:r>
        <w:rPr>
          <w:rFonts w:ascii="Times New Roman" w:hAnsi="Times New Roman" w:eastAsia="Times New Roman" w:cs="Times New Roman"/>
          <w:b/>
          <w:sz w:val="30"/>
        </w:rPr>
        <w:t>2.1. Phân tích bài toán</w:t>
      </w:r>
    </w:p>
    <w:p w14:paraId="48CB1B3C">
      <w:pPr>
        <w:jc w:val="both"/>
      </w:pPr>
      <w:r>
        <w:rPr>
          <w:rFonts w:ascii="Times New Roman" w:hAnsi="Times New Roman" w:eastAsia="Times New Roman" w:cs="Times New Roman"/>
          <w:sz w:val="26"/>
        </w:rPr>
        <w:t>Cách vét cạn là liệt kê mọi cách đặt ngoặc rồi chọn cách có chi phí nhỏ nhất. Số cách đặt ngoặc đầy đủ cho n ma trận là số Catalan C(n−1), tăng theo hàm mũ: với n = 30 đã là khoảng 1,0 × 10¹⁵ cách, không khả thi.</w:t>
      </w:r>
    </w:p>
    <w:p w14:paraId="029BF83D">
      <w:pPr>
        <w:jc w:val="both"/>
      </w:pPr>
      <w:r>
        <w:rPr>
          <w:rFonts w:ascii="Times New Roman" w:hAnsi="Times New Roman" w:eastAsia="Times New Roman" w:cs="Times New Roman"/>
          <w:sz w:val="26"/>
        </w:rPr>
        <w:t>Nhận xét: phép nhân cuối cùng của đoạn Ai…Aj luôn chia đoạn thành hai phần (Ai…Ak) và (Ak+1…Aj) với một k nào đó. Hai phần này được nhân độc lập với nhau, nên để tổng chi phí nhỏ nhất thì mỗi phần cũng phải được nhân theo thứ tự tối ưu của chính nó (cấu trúc con tối ưu). Đồng thời, cùng một đoạn con xuất hiện lại nhiều lần khi xét các cách chia khác nhau (bài toán con gối nhau), nên phù hợp để giải bằng quy hoạch động.</w:t>
      </w:r>
    </w:p>
    <w:p w14:paraId="7D6958BC">
      <w:pPr>
        <w:keepNext/>
      </w:pPr>
      <w:r>
        <w:rPr>
          <w:rFonts w:ascii="Times New Roman" w:hAnsi="Times New Roman" w:eastAsia="Times New Roman" w:cs="Times New Roman"/>
          <w:b/>
          <w:sz w:val="30"/>
        </w:rPr>
        <w:t>2.2. Ý tưởng chính (Core Idea)</w:t>
      </w:r>
    </w:p>
    <w:p w14:paraId="55B63461">
      <w:pPr>
        <w:jc w:val="both"/>
      </w:pPr>
      <w:r>
        <w:rPr>
          <w:rFonts w:ascii="Times New Roman" w:hAnsi="Times New Roman" w:eastAsia="Times New Roman" w:cs="Times New Roman"/>
          <w:sz w:val="26"/>
        </w:rPr>
        <w:t>Gọi m[i][j] là số phép nhân tối thiểu để nhân đoạn ma trận Ai…Aj, và s[i][j] là vị trí k tại đó đoạn này được chia trong cách nhân tối ưu.</w:t>
      </w:r>
    </w:p>
    <w:p w14:paraId="4BA2A9AC">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Trường hợp cơ sở: </w:t>
      </w:r>
      <w:r>
        <w:rPr>
          <w:rFonts w:ascii="Times New Roman" w:hAnsi="Times New Roman" w:eastAsia="Times New Roman" w:cs="Times New Roman"/>
          <w:sz w:val="26"/>
        </w:rPr>
        <w:t>m[i][i] = 0 – một ma trận đơn lẻ không cần phép nhân nào.</w:t>
      </w:r>
    </w:p>
    <w:p w14:paraId="42B998AA">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Công thức truy hồi: </w:t>
      </w:r>
      <w:r>
        <w:rPr>
          <w:rFonts w:ascii="Times New Roman" w:hAnsi="Times New Roman" w:eastAsia="Times New Roman" w:cs="Times New Roman"/>
          <w:sz w:val="26"/>
        </w:rPr>
        <w:t>m[i][j] = min{ m[i][k] + m[k+1][j] + p[i−1]·p[k]·p[j] } với mọi k từ i đến j − 1.</w:t>
      </w:r>
    </w:p>
    <w:p w14:paraId="2EACC080">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Vị trí chia: </w:t>
      </w:r>
      <w:r>
        <w:rPr>
          <w:rFonts w:ascii="Times New Roman" w:hAnsi="Times New Roman" w:eastAsia="Times New Roman" w:cs="Times New Roman"/>
          <w:sz w:val="26"/>
        </w:rPr>
        <w:t>s[i][j] = giá trị k cho chi phí nhỏ nhất ở công thức trên.</w:t>
      </w:r>
    </w:p>
    <w:p w14:paraId="4B195FD8">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Kết quả: </w:t>
      </w:r>
      <w:r>
        <w:rPr>
          <w:rFonts w:ascii="Times New Roman" w:hAnsi="Times New Roman" w:eastAsia="Times New Roman" w:cs="Times New Roman"/>
          <w:sz w:val="26"/>
        </w:rPr>
        <w:t>m[1][n] là số phép nhân tối thiểu; dựng lại cách đặt ngoặc từ bảng s bắt đầu từ s[1][n].</w:t>
      </w:r>
    </w:p>
    <w:p w14:paraId="5CDA82D9">
      <w:pPr>
        <w:jc w:val="both"/>
      </w:pPr>
      <w:r>
        <w:rPr>
          <w:rFonts w:ascii="Times New Roman" w:hAnsi="Times New Roman" w:eastAsia="Times New Roman" w:cs="Times New Roman"/>
          <w:sz w:val="26"/>
        </w:rPr>
        <w:t>Vì sao công thức đúng? Nếu chia đoạn Ai…Aj tại k thì (Ai…Ak) cho ma trận kích thước p[i−1] × p[k] và (Ak+1…Aj) cho ma trận kích thước p[k] × p[j]; nhân hai ma trận này tốn p[i−1]·p[k]·p[j] phép nhân. Chi phí hai phần con độc lập nhau nên lấy giá trị tối ưu của từng phần là m[i][k] và m[k+1][j]. Thử mọi k từ i đến j − 1 thì không bỏ sót cách đặt ngoặc nào.</w:t>
      </w:r>
    </w:p>
    <w:p w14:paraId="666AF092">
      <w:pPr>
        <w:jc w:val="both"/>
      </w:pPr>
      <w:r>
        <w:rPr>
          <w:rFonts w:ascii="Times New Roman" w:hAnsi="Times New Roman" w:eastAsia="Times New Roman" w:cs="Times New Roman"/>
          <w:sz w:val="26"/>
        </w:rPr>
        <w:t>Vì sao chọn quy hoạch động? Nếu dùng đệ quy thuần, cùng một đoạn con bị tính lại rất nhiều lần và số lời gọi tăng theo hàm mũ. Quy hoạch động điền bảng theo độ dài đoạn tăng dần: khi tính các đoạn dài len, mọi đoạn ngắn hơn đã có sẵn kết quả, nên mỗi m[i][j] chỉ tính đúng một lần.</w:t>
      </w:r>
    </w:p>
    <w:p w14:paraId="57B7805F">
      <w:pPr>
        <w:keepNext/>
      </w:pPr>
      <w:r>
        <w:rPr>
          <w:rFonts w:ascii="Times New Roman" w:hAnsi="Times New Roman" w:eastAsia="Times New Roman" w:cs="Times New Roman"/>
          <w:b/>
          <w:sz w:val="30"/>
        </w:rPr>
        <w:t>2.3. Thuật toán sử dụng</w:t>
      </w:r>
    </w:p>
    <w:p w14:paraId="5CB6DFA1">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Tên thuật toán: Quy hoạch động từ dưới lên (Bottom-up Dynamic Programming / Tabulation) – bài toán Nhân dãy ma trận (Matrix Chain Multiplication).</w:t>
      </w:r>
    </w:p>
    <w:p w14:paraId="56AB0CD1">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Cấu trúc dữ liệu: vector&lt;long long&gt; p lưu kích thước; vector&lt;vector&lt;long long&gt;&gt; m lưu số phép nhân tối thiểu; vector&lt;vector&lt;int&gt;&gt; s lưu vị trí chia.</w:t>
      </w:r>
    </w:p>
    <w:p w14:paraId="29420E4A">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Kiểu long long được dùng cho p và m để tránh tràn số khi nhân ba kích thước.</w:t>
      </w:r>
    </w:p>
    <w:p w14:paraId="0171DDFB">
      <w:pPr>
        <w:keepNext/>
      </w:pPr>
      <w:r>
        <w:rPr>
          <w:rFonts w:ascii="Times New Roman" w:hAnsi="Times New Roman" w:eastAsia="Times New Roman" w:cs="Times New Roman"/>
          <w:b/>
          <w:sz w:val="30"/>
        </w:rPr>
        <w:t>2.4. Các bước thực hiện thuật toán</w:t>
      </w:r>
    </w:p>
    <w:p w14:paraId="170ACBB9">
      <w:pPr>
        <w:pStyle w:val="29"/>
      </w:pPr>
      <w:r>
        <w:rPr>
          <w:rFonts w:ascii="Times New Roman" w:hAnsi="Times New Roman" w:eastAsia="Times New Roman" w:cs="Times New Roman"/>
          <w:sz w:val="26"/>
        </w:rPr>
        <w:t>Nhập n và n + 1 kích thước p0…pn, kiểm tra tính hợp lệ.</w:t>
      </w:r>
    </w:p>
    <w:p w14:paraId="5C7BE1F3">
      <w:pPr>
        <w:pStyle w:val="29"/>
      </w:pPr>
      <w:r>
        <w:rPr>
          <w:rFonts w:ascii="Times New Roman" w:hAnsi="Times New Roman" w:eastAsia="Times New Roman" w:cs="Times New Roman"/>
          <w:sz w:val="26"/>
        </w:rPr>
        <w:t>Khởi tạo m[i][i] = 0 với mọi i từ 1 đến n.</w:t>
      </w:r>
    </w:p>
    <w:p w14:paraId="0D3B763E">
      <w:pPr>
        <w:pStyle w:val="29"/>
      </w:pPr>
      <w:r>
        <w:rPr>
          <w:rFonts w:ascii="Times New Roman" w:hAnsi="Times New Roman" w:eastAsia="Times New Roman" w:cs="Times New Roman"/>
          <w:sz w:val="26"/>
        </w:rPr>
        <w:t>Cho độ dài đoạn len chạy từ 2 đến n; với mỗi len, cho i chạy từ 1 đến n − len + 1 và đặt j = i + len − 1.</w:t>
      </w:r>
    </w:p>
    <w:p w14:paraId="2BCB4A1C">
      <w:pPr>
        <w:pStyle w:val="29"/>
      </w:pPr>
      <w:r>
        <w:rPr>
          <w:rFonts w:ascii="Times New Roman" w:hAnsi="Times New Roman" w:eastAsia="Times New Roman" w:cs="Times New Roman"/>
          <w:sz w:val="26"/>
        </w:rPr>
        <w:t>Với mỗi cặp (i, j), thử mọi vị trí chia k từ i đến j − 1: tính chi phí m[i][k] + m[k+1][j] + p[i−1]·p[k]·p[j].</w:t>
      </w:r>
    </w:p>
    <w:p w14:paraId="7D659B90">
      <w:pPr>
        <w:pStyle w:val="29"/>
      </w:pPr>
      <w:r>
        <w:rPr>
          <w:rFonts w:ascii="Times New Roman" w:hAnsi="Times New Roman" w:eastAsia="Times New Roman" w:cs="Times New Roman"/>
          <w:sz w:val="26"/>
        </w:rPr>
        <w:t>Chọn k cho chi phí nhỏ nhất: gán m[i][j] bằng chi phí đó và s[i][j] = k.</w:t>
      </w:r>
    </w:p>
    <w:p w14:paraId="373D5774">
      <w:pPr>
        <w:pStyle w:val="29"/>
      </w:pPr>
      <w:r>
        <w:rPr>
          <w:rFonts w:ascii="Times New Roman" w:hAnsi="Times New Roman" w:eastAsia="Times New Roman" w:cs="Times New Roman"/>
          <w:sz w:val="26"/>
        </w:rPr>
        <w:t>Sau khi điền xong bảng, m[1][n] là số phép nhân tối thiểu.</w:t>
      </w:r>
    </w:p>
    <w:p w14:paraId="760E6C1F">
      <w:pPr>
        <w:pStyle w:val="29"/>
      </w:pPr>
      <w:r>
        <w:rPr>
          <w:rFonts w:ascii="Times New Roman" w:hAnsi="Times New Roman" w:eastAsia="Times New Roman" w:cs="Times New Roman"/>
          <w:sz w:val="26"/>
        </w:rPr>
        <w:t>Dựng lại thứ tự nhân tối ưu bằng đệ quy từ s[1][n]: đoạn (i, j) được chia thành (i, s[i][j]) và (s[i][j] + 1, j).</w:t>
      </w:r>
    </w:p>
    <w:p w14:paraId="5A0E67F0">
      <w:pPr>
        <w:keepNext/>
      </w:pPr>
      <w:r>
        <w:rPr>
          <w:rFonts w:ascii="Times New Roman" w:hAnsi="Times New Roman" w:eastAsia="Times New Roman" w:cs="Times New Roman"/>
          <w:b/>
          <w:sz w:val="30"/>
        </w:rPr>
        <w:t>2.5. Mã giả (Pseudocode)</w:t>
      </w:r>
    </w:p>
    <w:p w14:paraId="74DE5BFB">
      <w:pPr>
        <w:shd w:val="clear" w:color="auto" w:fill="F2F2F2"/>
        <w:ind w:left="283"/>
      </w:pPr>
      <w:r>
        <w:rPr>
          <w:rFonts w:ascii="Consolas" w:hAnsi="Consolas" w:eastAsia="Consolas" w:cs="Consolas"/>
          <w:sz w:val="22"/>
        </w:rPr>
        <w:t>function quyHoachDong(n, p):</w:t>
      </w:r>
      <w:r>
        <w:rPr>
          <w:rFonts w:ascii="Consolas" w:hAnsi="Consolas" w:eastAsia="Consolas" w:cs="Consolas"/>
          <w:sz w:val="22"/>
        </w:rPr>
        <w:br w:type="textWrapping"/>
      </w:r>
      <w:r>
        <w:rPr>
          <w:rFonts w:ascii="Consolas" w:hAnsi="Consolas" w:eastAsia="Consolas" w:cs="Consolas"/>
          <w:sz w:val="22"/>
        </w:rPr>
        <w:t xml:space="preserve">    m[i][i] ← 0 với mọi i = 1..n</w:t>
      </w:r>
      <w:r>
        <w:rPr>
          <w:rFonts w:ascii="Consolas" w:hAnsi="Consolas" w:eastAsia="Consolas" w:cs="Consolas"/>
          <w:sz w:val="22"/>
        </w:rPr>
        <w:br w:type="textWrapping"/>
      </w:r>
      <w:r>
        <w:rPr>
          <w:rFonts w:ascii="Consolas" w:hAnsi="Consolas" w:eastAsia="Consolas" w:cs="Consolas"/>
          <w:sz w:val="22"/>
        </w:rPr>
        <w:t xml:space="preserve">    for len ← 2 to n:</w:t>
      </w:r>
      <w:r>
        <w:rPr>
          <w:rFonts w:ascii="Consolas" w:hAnsi="Consolas" w:eastAsia="Consolas" w:cs="Consolas"/>
          <w:sz w:val="22"/>
        </w:rPr>
        <w:br w:type="textWrapping"/>
      </w:r>
      <w:r>
        <w:rPr>
          <w:rFonts w:ascii="Consolas" w:hAnsi="Consolas" w:eastAsia="Consolas" w:cs="Consolas"/>
          <w:sz w:val="22"/>
        </w:rPr>
        <w:t xml:space="preserve">        for i ← 1 to n - len + 1:</w:t>
      </w:r>
      <w:r>
        <w:rPr>
          <w:rFonts w:ascii="Consolas" w:hAnsi="Consolas" w:eastAsia="Consolas" w:cs="Consolas"/>
          <w:sz w:val="22"/>
        </w:rPr>
        <w:br w:type="textWrapping"/>
      </w:r>
      <w:r>
        <w:rPr>
          <w:rFonts w:ascii="Consolas" w:hAnsi="Consolas" w:eastAsia="Consolas" w:cs="Consolas"/>
          <w:sz w:val="22"/>
        </w:rPr>
        <w:t xml:space="preserve">            j ← i + len - 1</w:t>
      </w:r>
      <w:r>
        <w:rPr>
          <w:rFonts w:ascii="Consolas" w:hAnsi="Consolas" w:eastAsia="Consolas" w:cs="Consolas"/>
          <w:sz w:val="22"/>
        </w:rPr>
        <w:br w:type="textWrapping"/>
      </w:r>
      <w:r>
        <w:rPr>
          <w:rFonts w:ascii="Consolas" w:hAnsi="Consolas" w:eastAsia="Consolas" w:cs="Consolas"/>
          <w:sz w:val="22"/>
        </w:rPr>
        <w:t xml:space="preserve">            m[i][j] ← +∞</w:t>
      </w:r>
      <w:r>
        <w:rPr>
          <w:rFonts w:ascii="Consolas" w:hAnsi="Consolas" w:eastAsia="Consolas" w:cs="Consolas"/>
          <w:sz w:val="22"/>
        </w:rPr>
        <w:br w:type="textWrapping"/>
      </w:r>
      <w:r>
        <w:rPr>
          <w:rFonts w:ascii="Consolas" w:hAnsi="Consolas" w:eastAsia="Consolas" w:cs="Consolas"/>
          <w:sz w:val="22"/>
        </w:rPr>
        <w:t xml:space="preserve">            for k ← i to j - 1:</w:t>
      </w:r>
      <w:r>
        <w:rPr>
          <w:rFonts w:ascii="Consolas" w:hAnsi="Consolas" w:eastAsia="Consolas" w:cs="Consolas"/>
          <w:sz w:val="22"/>
        </w:rPr>
        <w:br w:type="textWrapping"/>
      </w:r>
      <w:r>
        <w:rPr>
          <w:rFonts w:ascii="Consolas" w:hAnsi="Consolas" w:eastAsia="Consolas" w:cs="Consolas"/>
          <w:sz w:val="22"/>
        </w:rPr>
        <w:t xml:space="preserve">                cost ← m[i][k] + m[k+1][j] + p[i-1] * p[k] * p[j]</w:t>
      </w:r>
      <w:r>
        <w:rPr>
          <w:rFonts w:ascii="Consolas" w:hAnsi="Consolas" w:eastAsia="Consolas" w:cs="Consolas"/>
          <w:sz w:val="22"/>
        </w:rPr>
        <w:br w:type="textWrapping"/>
      </w:r>
      <w:r>
        <w:rPr>
          <w:rFonts w:ascii="Consolas" w:hAnsi="Consolas" w:eastAsia="Consolas" w:cs="Consolas"/>
          <w:sz w:val="22"/>
        </w:rPr>
        <w:t xml:space="preserve">                if cost &lt; m[i][j]:</w:t>
      </w:r>
      <w:r>
        <w:rPr>
          <w:rFonts w:ascii="Consolas" w:hAnsi="Consolas" w:eastAsia="Consolas" w:cs="Consolas"/>
          <w:sz w:val="22"/>
        </w:rPr>
        <w:br w:type="textWrapping"/>
      </w:r>
      <w:r>
        <w:rPr>
          <w:rFonts w:ascii="Consolas" w:hAnsi="Consolas" w:eastAsia="Consolas" w:cs="Consolas"/>
          <w:sz w:val="22"/>
        </w:rPr>
        <w:t xml:space="preserve">                    m[i][j] ← cost</w:t>
      </w:r>
      <w:r>
        <w:rPr>
          <w:rFonts w:ascii="Consolas" w:hAnsi="Consolas" w:eastAsia="Consolas" w:cs="Consolas"/>
          <w:sz w:val="22"/>
        </w:rPr>
        <w:br w:type="textWrapping"/>
      </w:r>
      <w:r>
        <w:rPr>
          <w:rFonts w:ascii="Consolas" w:hAnsi="Consolas" w:eastAsia="Consolas" w:cs="Consolas"/>
          <w:sz w:val="22"/>
        </w:rPr>
        <w:t xml:space="preserve">                    s[i][j] ← k</w:t>
      </w:r>
      <w:r>
        <w:rPr>
          <w:rFonts w:ascii="Consolas" w:hAnsi="Consolas" w:eastAsia="Consolas" w:cs="Consolas"/>
          <w:sz w:val="22"/>
        </w:rPr>
        <w:br w:type="textWrapping"/>
      </w:r>
      <w:r>
        <w:rPr>
          <w:rFonts w:ascii="Consolas" w:hAnsi="Consolas" w:eastAsia="Consolas" w:cs="Consolas"/>
          <w:sz w:val="22"/>
        </w:rPr>
        <w:t xml:space="preserve">    return m[1][n]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function datNgoac(i, j):</w:t>
      </w:r>
      <w:r>
        <w:rPr>
          <w:rFonts w:ascii="Consolas" w:hAnsi="Consolas" w:eastAsia="Consolas" w:cs="Consolas"/>
          <w:sz w:val="22"/>
        </w:rPr>
        <w:br w:type="textWrapping"/>
      </w:r>
      <w:r>
        <w:rPr>
          <w:rFonts w:ascii="Consolas" w:hAnsi="Consolas" w:eastAsia="Consolas" w:cs="Consolas"/>
          <w:sz w:val="22"/>
        </w:rPr>
        <w:t xml:space="preserve">    if i = j: return "A" + i</w:t>
      </w:r>
      <w:r>
        <w:rPr>
          <w:rFonts w:ascii="Consolas" w:hAnsi="Consolas" w:eastAsia="Consolas" w:cs="Consolas"/>
          <w:sz w:val="22"/>
        </w:rPr>
        <w:br w:type="textWrapping"/>
      </w:r>
      <w:r>
        <w:rPr>
          <w:rFonts w:ascii="Consolas" w:hAnsi="Consolas" w:eastAsia="Consolas" w:cs="Consolas"/>
          <w:sz w:val="22"/>
        </w:rPr>
        <w:t xml:space="preserve">    k ← s[i][j]</w:t>
      </w:r>
      <w:r>
        <w:rPr>
          <w:rFonts w:ascii="Consolas" w:hAnsi="Consolas" w:eastAsia="Consolas" w:cs="Consolas"/>
          <w:sz w:val="22"/>
        </w:rPr>
        <w:br w:type="textWrapping"/>
      </w:r>
      <w:r>
        <w:rPr>
          <w:rFonts w:ascii="Consolas" w:hAnsi="Consolas" w:eastAsia="Consolas" w:cs="Consolas"/>
          <w:sz w:val="22"/>
        </w:rPr>
        <w:t xml:space="preserve">    return "(" + datNgoac(i, k) + " x " + datNgoac(k+1, j) +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main:</w:t>
      </w:r>
      <w:r>
        <w:rPr>
          <w:rFonts w:ascii="Consolas" w:hAnsi="Consolas" w:eastAsia="Consolas" w:cs="Consolas"/>
          <w:sz w:val="22"/>
        </w:rPr>
        <w:br w:type="textWrapping"/>
      </w:r>
      <w:r>
        <w:rPr>
          <w:rFonts w:ascii="Consolas" w:hAnsi="Consolas" w:eastAsia="Consolas" w:cs="Consolas"/>
          <w:sz w:val="22"/>
        </w:rPr>
        <w:t xml:space="preserve">    đọc n, p[0..n] và kiểm tra hợp lệ</w:t>
      </w:r>
      <w:r>
        <w:rPr>
          <w:rFonts w:ascii="Consolas" w:hAnsi="Consolas" w:eastAsia="Consolas" w:cs="Consolas"/>
          <w:sz w:val="22"/>
        </w:rPr>
        <w:br w:type="textWrapping"/>
      </w:r>
      <w:r>
        <w:rPr>
          <w:rFonts w:ascii="Consolas" w:hAnsi="Consolas" w:eastAsia="Consolas" w:cs="Consolas"/>
          <w:sz w:val="22"/>
        </w:rPr>
        <w:t xml:space="preserve">    quyHoachDong(n, p)</w:t>
      </w:r>
      <w:r>
        <w:rPr>
          <w:rFonts w:ascii="Consolas" w:hAnsi="Consolas" w:eastAsia="Consolas" w:cs="Consolas"/>
          <w:sz w:val="22"/>
        </w:rPr>
        <w:br w:type="textWrapping"/>
      </w:r>
      <w:r>
        <w:rPr>
          <w:rFonts w:ascii="Consolas" w:hAnsi="Consolas" w:eastAsia="Consolas" w:cs="Consolas"/>
          <w:sz w:val="22"/>
        </w:rPr>
        <w:t xml:space="preserve">    in bảng m, s; in datNgoac(1, n) và m[1][n]</w:t>
      </w:r>
    </w:p>
    <w:p w14:paraId="4BDD867A">
      <w:pPr>
        <w:keepNext/>
      </w:pPr>
      <w:r>
        <w:rPr>
          <w:rFonts w:ascii="Times New Roman" w:hAnsi="Times New Roman" w:eastAsia="Times New Roman" w:cs="Times New Roman"/>
          <w:b/>
          <w:sz w:val="30"/>
        </w:rPr>
        <w:t>2.6. Minh họa các bước trên ví dụ mẫu</w:t>
      </w:r>
    </w:p>
    <w:p w14:paraId="0CB725F8">
      <w:pPr>
        <w:jc w:val="both"/>
      </w:pPr>
      <w:r>
        <w:rPr>
          <w:rFonts w:ascii="Times New Roman" w:hAnsi="Times New Roman" w:eastAsia="Times New Roman" w:cs="Times New Roman"/>
          <w:sz w:val="26"/>
        </w:rPr>
        <w:t>Dữ liệu mẫu: n = 3, p = {10, 30, 5, 60}, tức A1 là 10 × 30, A2 là 30 × 5, A3 là 5 × 60.</w:t>
      </w:r>
    </w:p>
    <w:p w14:paraId="0293DFAB">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Bước 1 (cơ sở): </w:t>
      </w:r>
      <w:r>
        <w:rPr>
          <w:rFonts w:ascii="Times New Roman" w:hAnsi="Times New Roman" w:eastAsia="Times New Roman" w:cs="Times New Roman"/>
          <w:sz w:val="26"/>
        </w:rPr>
        <w:t>m[1][1] = m[2][2] = m[3][3] = 0.</w:t>
      </w:r>
    </w:p>
    <w:p w14:paraId="378559D2">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Bước 2 (len = 2): </w:t>
      </w:r>
      <w:r>
        <w:rPr>
          <w:rFonts w:ascii="Times New Roman" w:hAnsi="Times New Roman" w:eastAsia="Times New Roman" w:cs="Times New Roman"/>
          <w:sz w:val="26"/>
        </w:rPr>
        <w:t>m[1][2] = p0·p1·p2 = 10·30·5 = 1500, s[1][2] = 1; m[2][3] = p1·p2·p3 = 30·5·60 = 9000, s[2][3] = 2.</w:t>
      </w:r>
    </w:p>
    <w:p w14:paraId="598DEAAF">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Bước 3 (len = 3), đoạn (1, 3): </w:t>
      </w:r>
      <w:r>
        <w:rPr>
          <w:rFonts w:ascii="Times New Roman" w:hAnsi="Times New Roman" w:eastAsia="Times New Roman" w:cs="Times New Roman"/>
          <w:sz w:val="26"/>
        </w:rPr>
        <w:t>k = 1: m[1][1] + m[2][3] + p0·p1·p3 = 0 + 9000 + 18000 = 27000; k = 2: m[1][2] + m[3][3] + p0·p2·p3 = 1500 + 0 + 3000 = 4500. Chọn k = 2 nên m[1][3] = 4500, s[1][3] = 2.</w:t>
      </w:r>
    </w:p>
    <w:p w14:paraId="154563B4">
      <w:pPr>
        <w:pStyle w:val="23"/>
        <w:numPr>
          <w:numId w:val="0"/>
        </w:numPr>
        <w:ind w:leftChars="0"/>
      </w:pPr>
      <w:r>
        <w:rPr>
          <w:rFonts w:hint="default" w:ascii="Times New Roman" w:hAnsi="Times New Roman" w:eastAsia="Times New Roman" w:cs="Times New Roman"/>
          <w:b/>
          <w:sz w:val="26"/>
          <w:lang w:val="vi-VN"/>
        </w:rPr>
        <w:tab/>
      </w:r>
      <w:r>
        <w:rPr>
          <w:rFonts w:hint="default" w:ascii="Times New Roman" w:hAnsi="Times New Roman" w:eastAsia="Times New Roman" w:cs="Times New Roman"/>
          <w:b w:val="0"/>
          <w:bCs/>
          <w:sz w:val="26"/>
          <w:lang w:val="vi-VN"/>
        </w:rPr>
        <w:t>-</w:t>
      </w:r>
      <w:r>
        <w:rPr>
          <w:rFonts w:hint="default" w:ascii="Times New Roman" w:hAnsi="Times New Roman" w:eastAsia="Times New Roman" w:cs="Times New Roman"/>
          <w:b/>
          <w:sz w:val="26"/>
          <w:lang w:val="vi-VN"/>
        </w:rPr>
        <w:t xml:space="preserve"> </w:t>
      </w:r>
      <w:r>
        <w:rPr>
          <w:rFonts w:ascii="Times New Roman" w:hAnsi="Times New Roman" w:eastAsia="Times New Roman" w:cs="Times New Roman"/>
          <w:b/>
          <w:sz w:val="26"/>
        </w:rPr>
        <w:t xml:space="preserve">Bước 4 (dựng ngoặc): </w:t>
      </w:r>
      <w:r>
        <w:rPr>
          <w:rFonts w:ascii="Times New Roman" w:hAnsi="Times New Roman" w:eastAsia="Times New Roman" w:cs="Times New Roman"/>
          <w:sz w:val="26"/>
        </w:rPr>
        <w:t>s[1][3] = 2 nên chia thành (A1…A2) và A3; s[1][2] = 1 nên (A1…A2) = (A1 × A2). Kết quả: ((A1 × A2) × A3).</w:t>
      </w:r>
    </w:p>
    <w:p w14:paraId="44964ACF">
      <w:pPr>
        <w:jc w:val="both"/>
      </w:pPr>
      <w:r>
        <w:rPr>
          <w:rFonts w:ascii="Times New Roman" w:hAnsi="Times New Roman" w:eastAsia="Times New Roman" w:cs="Times New Roman"/>
          <w:sz w:val="26"/>
        </w:rPr>
        <w:t>Bảng kết quả cuối cùng: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663"/>
        <w:gridCol w:w="2663"/>
        <w:gridCol w:w="2663"/>
      </w:tblGrid>
      <w:tr w14:paraId="60BB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A6957E8">
            <w:pPr>
              <w:spacing w:after="0" w:line="240" w:lineRule="auto"/>
            </w:pPr>
            <w:r>
              <w:rPr>
                <w:rFonts w:ascii="Times New Roman" w:hAnsi="Times New Roman" w:eastAsia="Times New Roman" w:cs="Times New Roman"/>
                <w:b/>
                <w:sz w:val="26"/>
              </w:rPr>
              <w:t>m[i][j]</w:t>
            </w:r>
          </w:p>
        </w:tc>
        <w:tc>
          <w:tcPr>
            <w:tcW w:w="2663" w:type="dxa"/>
          </w:tcPr>
          <w:p w14:paraId="397EAC1F">
            <w:pPr>
              <w:spacing w:after="0" w:line="240" w:lineRule="auto"/>
            </w:pPr>
            <w:r>
              <w:rPr>
                <w:rFonts w:ascii="Times New Roman" w:hAnsi="Times New Roman" w:eastAsia="Times New Roman" w:cs="Times New Roman"/>
                <w:b/>
                <w:sz w:val="26"/>
              </w:rPr>
              <w:t>j = 1</w:t>
            </w:r>
          </w:p>
        </w:tc>
        <w:tc>
          <w:tcPr>
            <w:tcW w:w="2663" w:type="dxa"/>
          </w:tcPr>
          <w:p w14:paraId="0B14BE7B">
            <w:pPr>
              <w:spacing w:after="0" w:line="240" w:lineRule="auto"/>
            </w:pPr>
            <w:r>
              <w:rPr>
                <w:rFonts w:ascii="Times New Roman" w:hAnsi="Times New Roman" w:eastAsia="Times New Roman" w:cs="Times New Roman"/>
                <w:b/>
                <w:sz w:val="26"/>
              </w:rPr>
              <w:t>j = 2</w:t>
            </w:r>
          </w:p>
        </w:tc>
        <w:tc>
          <w:tcPr>
            <w:tcW w:w="2663" w:type="dxa"/>
          </w:tcPr>
          <w:p w14:paraId="2F2DC361">
            <w:pPr>
              <w:spacing w:after="0" w:line="240" w:lineRule="auto"/>
            </w:pPr>
            <w:r>
              <w:rPr>
                <w:rFonts w:ascii="Times New Roman" w:hAnsi="Times New Roman" w:eastAsia="Times New Roman" w:cs="Times New Roman"/>
                <w:b/>
                <w:sz w:val="26"/>
              </w:rPr>
              <w:t>j = 3</w:t>
            </w:r>
          </w:p>
        </w:tc>
      </w:tr>
      <w:tr w14:paraId="743B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4126F11D">
            <w:pPr>
              <w:spacing w:after="0" w:line="240" w:lineRule="auto"/>
            </w:pPr>
            <w:r>
              <w:rPr>
                <w:rFonts w:ascii="Times New Roman" w:hAnsi="Times New Roman" w:eastAsia="Times New Roman" w:cs="Times New Roman"/>
                <w:sz w:val="26"/>
              </w:rPr>
              <w:t>i = 1</w:t>
            </w:r>
          </w:p>
        </w:tc>
        <w:tc>
          <w:tcPr>
            <w:tcW w:w="2663" w:type="dxa"/>
          </w:tcPr>
          <w:p w14:paraId="68B0852B">
            <w:pPr>
              <w:spacing w:after="0" w:line="240" w:lineRule="auto"/>
            </w:pPr>
            <w:r>
              <w:rPr>
                <w:rFonts w:ascii="Times New Roman" w:hAnsi="Times New Roman" w:eastAsia="Times New Roman" w:cs="Times New Roman"/>
                <w:sz w:val="26"/>
              </w:rPr>
              <w:t>0</w:t>
            </w:r>
          </w:p>
        </w:tc>
        <w:tc>
          <w:tcPr>
            <w:tcW w:w="2663" w:type="dxa"/>
          </w:tcPr>
          <w:p w14:paraId="4AE4C706">
            <w:pPr>
              <w:spacing w:after="0" w:line="240" w:lineRule="auto"/>
            </w:pPr>
            <w:r>
              <w:rPr>
                <w:rFonts w:ascii="Times New Roman" w:hAnsi="Times New Roman" w:eastAsia="Times New Roman" w:cs="Times New Roman"/>
                <w:sz w:val="26"/>
              </w:rPr>
              <w:t>1500</w:t>
            </w:r>
          </w:p>
        </w:tc>
        <w:tc>
          <w:tcPr>
            <w:tcW w:w="2663" w:type="dxa"/>
          </w:tcPr>
          <w:p w14:paraId="41A7F503">
            <w:pPr>
              <w:spacing w:after="0" w:line="240" w:lineRule="auto"/>
            </w:pPr>
            <w:r>
              <w:rPr>
                <w:rFonts w:ascii="Times New Roman" w:hAnsi="Times New Roman" w:eastAsia="Times New Roman" w:cs="Times New Roman"/>
                <w:sz w:val="26"/>
              </w:rPr>
              <w:t>4500</w:t>
            </w:r>
          </w:p>
        </w:tc>
      </w:tr>
      <w:tr w14:paraId="1CA0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67DABAC">
            <w:pPr>
              <w:spacing w:after="0" w:line="240" w:lineRule="auto"/>
            </w:pPr>
            <w:r>
              <w:rPr>
                <w:rFonts w:ascii="Times New Roman" w:hAnsi="Times New Roman" w:eastAsia="Times New Roman" w:cs="Times New Roman"/>
                <w:sz w:val="26"/>
              </w:rPr>
              <w:t>i = 2</w:t>
            </w:r>
          </w:p>
        </w:tc>
        <w:tc>
          <w:tcPr>
            <w:tcW w:w="2663" w:type="dxa"/>
          </w:tcPr>
          <w:p w14:paraId="59DBB067">
            <w:pPr>
              <w:spacing w:after="0" w:line="240" w:lineRule="auto"/>
            </w:pPr>
            <w:r>
              <w:rPr>
                <w:rFonts w:ascii="Times New Roman" w:hAnsi="Times New Roman" w:eastAsia="Times New Roman" w:cs="Times New Roman"/>
                <w:sz w:val="26"/>
              </w:rPr>
              <w:t>–</w:t>
            </w:r>
          </w:p>
        </w:tc>
        <w:tc>
          <w:tcPr>
            <w:tcW w:w="2663" w:type="dxa"/>
          </w:tcPr>
          <w:p w14:paraId="10F970DD">
            <w:pPr>
              <w:spacing w:after="0" w:line="240" w:lineRule="auto"/>
            </w:pPr>
            <w:r>
              <w:rPr>
                <w:rFonts w:ascii="Times New Roman" w:hAnsi="Times New Roman" w:eastAsia="Times New Roman" w:cs="Times New Roman"/>
                <w:sz w:val="26"/>
              </w:rPr>
              <w:t>0</w:t>
            </w:r>
          </w:p>
        </w:tc>
        <w:tc>
          <w:tcPr>
            <w:tcW w:w="2663" w:type="dxa"/>
          </w:tcPr>
          <w:p w14:paraId="019A3AB8">
            <w:pPr>
              <w:spacing w:after="0" w:line="240" w:lineRule="auto"/>
            </w:pPr>
            <w:r>
              <w:rPr>
                <w:rFonts w:ascii="Times New Roman" w:hAnsi="Times New Roman" w:eastAsia="Times New Roman" w:cs="Times New Roman"/>
                <w:sz w:val="26"/>
              </w:rPr>
              <w:t>9000</w:t>
            </w:r>
          </w:p>
        </w:tc>
      </w:tr>
      <w:tr w14:paraId="778E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4BDEBE72">
            <w:pPr>
              <w:spacing w:after="0" w:line="240" w:lineRule="auto"/>
            </w:pPr>
            <w:r>
              <w:rPr>
                <w:rFonts w:ascii="Times New Roman" w:hAnsi="Times New Roman" w:eastAsia="Times New Roman" w:cs="Times New Roman"/>
                <w:sz w:val="26"/>
              </w:rPr>
              <w:t>i = 3</w:t>
            </w:r>
          </w:p>
        </w:tc>
        <w:tc>
          <w:tcPr>
            <w:tcW w:w="2663" w:type="dxa"/>
          </w:tcPr>
          <w:p w14:paraId="66C11EF8">
            <w:pPr>
              <w:spacing w:after="0" w:line="240" w:lineRule="auto"/>
            </w:pPr>
            <w:r>
              <w:rPr>
                <w:rFonts w:ascii="Times New Roman" w:hAnsi="Times New Roman" w:eastAsia="Times New Roman" w:cs="Times New Roman"/>
                <w:sz w:val="26"/>
              </w:rPr>
              <w:t>–</w:t>
            </w:r>
          </w:p>
        </w:tc>
        <w:tc>
          <w:tcPr>
            <w:tcW w:w="2663" w:type="dxa"/>
          </w:tcPr>
          <w:p w14:paraId="09198723">
            <w:pPr>
              <w:spacing w:after="0" w:line="240" w:lineRule="auto"/>
            </w:pPr>
            <w:r>
              <w:rPr>
                <w:rFonts w:ascii="Times New Roman" w:hAnsi="Times New Roman" w:eastAsia="Times New Roman" w:cs="Times New Roman"/>
                <w:sz w:val="26"/>
              </w:rPr>
              <w:t>–</w:t>
            </w:r>
          </w:p>
        </w:tc>
        <w:tc>
          <w:tcPr>
            <w:tcW w:w="2663" w:type="dxa"/>
          </w:tcPr>
          <w:p w14:paraId="37001A28">
            <w:pPr>
              <w:spacing w:after="0" w:line="240" w:lineRule="auto"/>
            </w:pPr>
            <w:r>
              <w:rPr>
                <w:rFonts w:ascii="Times New Roman" w:hAnsi="Times New Roman" w:eastAsia="Times New Roman" w:cs="Times New Roman"/>
                <w:sz w:val="26"/>
              </w:rPr>
              <w:t>0</w:t>
            </w:r>
          </w:p>
        </w:tc>
      </w:tr>
    </w:tbl>
    <w:p w14:paraId="3DC3ECB6"/>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663"/>
        <w:gridCol w:w="2663"/>
        <w:gridCol w:w="2663"/>
      </w:tblGrid>
      <w:tr w14:paraId="7A00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924E3DF">
            <w:pPr>
              <w:spacing w:after="0" w:line="240" w:lineRule="auto"/>
            </w:pPr>
            <w:r>
              <w:rPr>
                <w:rFonts w:ascii="Times New Roman" w:hAnsi="Times New Roman" w:eastAsia="Times New Roman" w:cs="Times New Roman"/>
                <w:b/>
                <w:sz w:val="26"/>
              </w:rPr>
              <w:t>s[i][j]</w:t>
            </w:r>
          </w:p>
        </w:tc>
        <w:tc>
          <w:tcPr>
            <w:tcW w:w="2663" w:type="dxa"/>
          </w:tcPr>
          <w:p w14:paraId="7804F750">
            <w:pPr>
              <w:spacing w:after="0" w:line="240" w:lineRule="auto"/>
            </w:pPr>
            <w:r>
              <w:rPr>
                <w:rFonts w:ascii="Times New Roman" w:hAnsi="Times New Roman" w:eastAsia="Times New Roman" w:cs="Times New Roman"/>
                <w:b/>
                <w:sz w:val="26"/>
              </w:rPr>
              <w:t>j = 1</w:t>
            </w:r>
          </w:p>
        </w:tc>
        <w:tc>
          <w:tcPr>
            <w:tcW w:w="2663" w:type="dxa"/>
          </w:tcPr>
          <w:p w14:paraId="2A30CDF6">
            <w:pPr>
              <w:spacing w:after="0" w:line="240" w:lineRule="auto"/>
            </w:pPr>
            <w:r>
              <w:rPr>
                <w:rFonts w:ascii="Times New Roman" w:hAnsi="Times New Roman" w:eastAsia="Times New Roman" w:cs="Times New Roman"/>
                <w:b/>
                <w:sz w:val="26"/>
              </w:rPr>
              <w:t>j = 2</w:t>
            </w:r>
          </w:p>
        </w:tc>
        <w:tc>
          <w:tcPr>
            <w:tcW w:w="2663" w:type="dxa"/>
          </w:tcPr>
          <w:p w14:paraId="1B76EEEE">
            <w:pPr>
              <w:spacing w:after="0" w:line="240" w:lineRule="auto"/>
            </w:pPr>
            <w:r>
              <w:rPr>
                <w:rFonts w:ascii="Times New Roman" w:hAnsi="Times New Roman" w:eastAsia="Times New Roman" w:cs="Times New Roman"/>
                <w:b/>
                <w:sz w:val="26"/>
              </w:rPr>
              <w:t>j = 3</w:t>
            </w:r>
          </w:p>
        </w:tc>
      </w:tr>
      <w:tr w14:paraId="4525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1332CA1">
            <w:pPr>
              <w:spacing w:after="0" w:line="240" w:lineRule="auto"/>
            </w:pPr>
            <w:r>
              <w:rPr>
                <w:rFonts w:ascii="Times New Roman" w:hAnsi="Times New Roman" w:eastAsia="Times New Roman" w:cs="Times New Roman"/>
                <w:sz w:val="26"/>
              </w:rPr>
              <w:t>i = 1</w:t>
            </w:r>
          </w:p>
        </w:tc>
        <w:tc>
          <w:tcPr>
            <w:tcW w:w="2663" w:type="dxa"/>
          </w:tcPr>
          <w:p w14:paraId="2AF63D2A">
            <w:pPr>
              <w:spacing w:after="0" w:line="240" w:lineRule="auto"/>
            </w:pPr>
            <w:r>
              <w:rPr>
                <w:rFonts w:ascii="Times New Roman" w:hAnsi="Times New Roman" w:eastAsia="Times New Roman" w:cs="Times New Roman"/>
                <w:sz w:val="26"/>
              </w:rPr>
              <w:t>–</w:t>
            </w:r>
          </w:p>
        </w:tc>
        <w:tc>
          <w:tcPr>
            <w:tcW w:w="2663" w:type="dxa"/>
          </w:tcPr>
          <w:p w14:paraId="629607C9">
            <w:pPr>
              <w:spacing w:after="0" w:line="240" w:lineRule="auto"/>
            </w:pPr>
            <w:r>
              <w:rPr>
                <w:rFonts w:ascii="Times New Roman" w:hAnsi="Times New Roman" w:eastAsia="Times New Roman" w:cs="Times New Roman"/>
                <w:sz w:val="26"/>
              </w:rPr>
              <w:t>1</w:t>
            </w:r>
          </w:p>
        </w:tc>
        <w:tc>
          <w:tcPr>
            <w:tcW w:w="2663" w:type="dxa"/>
          </w:tcPr>
          <w:p w14:paraId="14CEEDF7">
            <w:pPr>
              <w:spacing w:after="0" w:line="240" w:lineRule="auto"/>
            </w:pPr>
            <w:r>
              <w:rPr>
                <w:rFonts w:ascii="Times New Roman" w:hAnsi="Times New Roman" w:eastAsia="Times New Roman" w:cs="Times New Roman"/>
                <w:sz w:val="26"/>
              </w:rPr>
              <w:t>2</w:t>
            </w:r>
          </w:p>
        </w:tc>
      </w:tr>
      <w:tr w14:paraId="4207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225F6FA">
            <w:pPr>
              <w:spacing w:after="0" w:line="240" w:lineRule="auto"/>
            </w:pPr>
            <w:r>
              <w:rPr>
                <w:rFonts w:ascii="Times New Roman" w:hAnsi="Times New Roman" w:eastAsia="Times New Roman" w:cs="Times New Roman"/>
                <w:sz w:val="26"/>
              </w:rPr>
              <w:t>i = 2</w:t>
            </w:r>
          </w:p>
        </w:tc>
        <w:tc>
          <w:tcPr>
            <w:tcW w:w="2663" w:type="dxa"/>
          </w:tcPr>
          <w:p w14:paraId="5C7C3888">
            <w:pPr>
              <w:spacing w:after="0" w:line="240" w:lineRule="auto"/>
            </w:pPr>
            <w:r>
              <w:rPr>
                <w:rFonts w:ascii="Times New Roman" w:hAnsi="Times New Roman" w:eastAsia="Times New Roman" w:cs="Times New Roman"/>
                <w:sz w:val="26"/>
              </w:rPr>
              <w:t>–</w:t>
            </w:r>
          </w:p>
        </w:tc>
        <w:tc>
          <w:tcPr>
            <w:tcW w:w="2663" w:type="dxa"/>
          </w:tcPr>
          <w:p w14:paraId="475C044B">
            <w:pPr>
              <w:spacing w:after="0" w:line="240" w:lineRule="auto"/>
            </w:pPr>
            <w:r>
              <w:rPr>
                <w:rFonts w:ascii="Times New Roman" w:hAnsi="Times New Roman" w:eastAsia="Times New Roman" w:cs="Times New Roman"/>
                <w:sz w:val="26"/>
              </w:rPr>
              <w:t>–</w:t>
            </w:r>
          </w:p>
        </w:tc>
        <w:tc>
          <w:tcPr>
            <w:tcW w:w="2663" w:type="dxa"/>
          </w:tcPr>
          <w:p w14:paraId="5B038234">
            <w:pPr>
              <w:spacing w:after="0" w:line="240" w:lineRule="auto"/>
            </w:pPr>
            <w:r>
              <w:rPr>
                <w:rFonts w:ascii="Times New Roman" w:hAnsi="Times New Roman" w:eastAsia="Times New Roman" w:cs="Times New Roman"/>
                <w:sz w:val="26"/>
              </w:rPr>
              <w:t>2</w:t>
            </w:r>
          </w:p>
        </w:tc>
      </w:tr>
      <w:tr w14:paraId="1E58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7FB54A30">
            <w:pPr>
              <w:spacing w:after="0" w:line="240" w:lineRule="auto"/>
            </w:pPr>
            <w:r>
              <w:rPr>
                <w:rFonts w:ascii="Times New Roman" w:hAnsi="Times New Roman" w:eastAsia="Times New Roman" w:cs="Times New Roman"/>
                <w:sz w:val="26"/>
              </w:rPr>
              <w:t>i = 3</w:t>
            </w:r>
          </w:p>
        </w:tc>
        <w:tc>
          <w:tcPr>
            <w:tcW w:w="2663" w:type="dxa"/>
          </w:tcPr>
          <w:p w14:paraId="00F23D04">
            <w:pPr>
              <w:spacing w:after="0" w:line="240" w:lineRule="auto"/>
            </w:pPr>
            <w:r>
              <w:rPr>
                <w:rFonts w:ascii="Times New Roman" w:hAnsi="Times New Roman" w:eastAsia="Times New Roman" w:cs="Times New Roman"/>
                <w:sz w:val="26"/>
              </w:rPr>
              <w:t>–</w:t>
            </w:r>
          </w:p>
        </w:tc>
        <w:tc>
          <w:tcPr>
            <w:tcW w:w="2663" w:type="dxa"/>
          </w:tcPr>
          <w:p w14:paraId="10A5CA9E">
            <w:pPr>
              <w:spacing w:after="0" w:line="240" w:lineRule="auto"/>
            </w:pPr>
            <w:r>
              <w:rPr>
                <w:rFonts w:ascii="Times New Roman" w:hAnsi="Times New Roman" w:eastAsia="Times New Roman" w:cs="Times New Roman"/>
                <w:sz w:val="26"/>
              </w:rPr>
              <w:t>–</w:t>
            </w:r>
          </w:p>
        </w:tc>
        <w:tc>
          <w:tcPr>
            <w:tcW w:w="2663" w:type="dxa"/>
          </w:tcPr>
          <w:p w14:paraId="01D00870">
            <w:pPr>
              <w:spacing w:after="0" w:line="240" w:lineRule="auto"/>
            </w:pPr>
            <w:r>
              <w:rPr>
                <w:rFonts w:ascii="Times New Roman" w:hAnsi="Times New Roman" w:eastAsia="Times New Roman" w:cs="Times New Roman"/>
                <w:sz w:val="26"/>
              </w:rPr>
              <w:t>–</w:t>
            </w:r>
          </w:p>
        </w:tc>
      </w:tr>
    </w:tbl>
    <w:p w14:paraId="7B554EA0"/>
    <w:p w14:paraId="6C9540AD">
      <w:pPr>
        <w:keepNext/>
      </w:pPr>
      <w:r>
        <w:rPr>
          <w:rFonts w:ascii="Times New Roman" w:hAnsi="Times New Roman" w:eastAsia="Times New Roman" w:cs="Times New Roman"/>
          <w:b/>
          <w:sz w:val="30"/>
        </w:rPr>
        <w:t>3. Đánh giá độ phức tạp (Complexity Analysis)</w:t>
      </w:r>
    </w:p>
    <w:p w14:paraId="3CDC3290">
      <w:pPr>
        <w:keepNext/>
      </w:pPr>
      <w:r>
        <w:rPr>
          <w:rFonts w:ascii="Times New Roman" w:hAnsi="Times New Roman" w:eastAsia="Times New Roman" w:cs="Times New Roman"/>
          <w:b/>
          <w:sz w:val="30"/>
        </w:rPr>
        <w:t>3.1. Độ phức tạp thời gian (Time Complexity)</w:t>
      </w:r>
    </w:p>
    <w:p w14:paraId="76CBB055">
      <w:pPr>
        <w:jc w:val="both"/>
      </w:pPr>
      <w:r>
        <w:rPr>
          <w:rFonts w:ascii="Times New Roman" w:hAnsi="Times New Roman" w:eastAsia="Times New Roman" w:cs="Times New Roman"/>
          <w:sz w:val="26"/>
        </w:rPr>
        <w:t>Ba vòng lặp lồng nhau (độ dài đoạn len, đầu đoạn i, vị trí chia k) xét tất cả các bộ ba i ≤ k &lt; j, tổng cộng (n³ − n) / 6 bộ, mỗi bộ tốn O(1). Vậy thời gian là O(n³); với n = 30 chỉ có 4495 bộ. Việc dựng lại cách đặt ngoặc đi qua mỗi ma trận một lần nên tốn O(n).</w:t>
      </w:r>
    </w:p>
    <w:p w14:paraId="30A68672">
      <w:pPr>
        <w:keepNext/>
      </w:pPr>
      <w:r>
        <w:rPr>
          <w:rFonts w:ascii="Times New Roman" w:hAnsi="Times New Roman" w:eastAsia="Times New Roman" w:cs="Times New Roman"/>
          <w:b/>
          <w:sz w:val="30"/>
        </w:rPr>
        <w:t>3.2. Độ phức tạp không gian (Space Complexity)</w:t>
      </w:r>
    </w:p>
    <w:p w14:paraId="74F8D292">
      <w:pPr>
        <w:jc w:val="both"/>
      </w:pPr>
      <w:r>
        <w:rPr>
          <w:rFonts w:ascii="Times New Roman" w:hAnsi="Times New Roman" w:eastAsia="Times New Roman" w:cs="Times New Roman"/>
          <w:sz w:val="26"/>
        </w:rPr>
        <w:t>Hai bảng m và s, mỗi bảng (n + 1) × (n + 1) phần tử, nên bộ nhớ phụ là O(n²). Hàm đệ quy datNgoac có độ sâu tối đa O(n). Bảng s là bắt buộc nếu muốn dựng lại thứ tự nhân; nếu chỉ cần số phép nhân tối thiểu thì vẫn cần bảng m đầy đủ vì m[i][j] phụ thuộc vào mọi đoạn con bên trong.</w:t>
      </w:r>
    </w:p>
    <w:p w14:paraId="447166F8">
      <w:pPr>
        <w:keepNext/>
      </w:pPr>
      <w:r>
        <w:rPr>
          <w:rFonts w:ascii="Times New Roman" w:hAnsi="Times New Roman" w:eastAsia="Times New Roman" w:cs="Times New Roman"/>
          <w:b/>
          <w:sz w:val="30"/>
        </w:rPr>
        <w:t>4. Tổ chức mã nguồn &amp; Giải thích Code (Implementation Details)</w:t>
      </w:r>
    </w:p>
    <w:p w14:paraId="20AF06C0">
      <w:pPr>
        <w:keepNext/>
      </w:pPr>
      <w:r>
        <w:rPr>
          <w:rFonts w:ascii="Times New Roman" w:hAnsi="Times New Roman" w:eastAsia="Times New Roman" w:cs="Times New Roman"/>
          <w:b/>
          <w:sz w:val="30"/>
        </w:rPr>
        <w:t>4.1. Cấu trúc file</w:t>
      </w:r>
    </w:p>
    <w:p w14:paraId="0AE0F9A7">
      <w:pPr>
        <w:pStyle w:val="23"/>
        <w:numPr>
          <w:numId w:val="0"/>
        </w:numPr>
        <w:tabs>
          <w:tab w:val="clear" w:pos="360"/>
        </w:tabs>
        <w:ind w:leftChars="0"/>
      </w:pPr>
      <w:r>
        <w:rPr>
          <w:rFonts w:ascii="Times New Roman" w:hAnsi="Times New Roman" w:eastAsia="Times New Roman" w:cs="Times New Roman"/>
          <w:sz w:val="26"/>
        </w:rPr>
        <w:t>Bai 02/Bai2.cpp – chương trình chính.</w:t>
      </w:r>
    </w:p>
    <w:p w14:paraId="5FD1ED06">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Bai 02/Bai2.exe – file chạy, sinh ra sau khi biên dịch Bai2.cpp trên Windows.</w:t>
      </w:r>
    </w:p>
    <w:p w14:paraId="0C3FF13E">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Bai 02/Bai2_HuongDanSuDung.docx – hướng dẫn biên dịch và chạy.</w:t>
      </w:r>
    </w:p>
    <w:p w14:paraId="7DB12FD5">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Bai 02/Bai2_BaiGiai.docx – tài liệu bài giải (file này).</w:t>
      </w:r>
    </w:p>
    <w:p w14:paraId="7B48222D">
      <w:pPr>
        <w:keepNext/>
      </w:pPr>
      <w:r>
        <w:rPr>
          <w:rFonts w:ascii="Times New Roman" w:hAnsi="Times New Roman" w:eastAsia="Times New Roman" w:cs="Times New Roman"/>
          <w:b/>
          <w:sz w:val="30"/>
        </w:rPr>
        <w:t>4.2. Các hàm / mô-đun quan trọng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3300"/>
        <w:gridCol w:w="2689"/>
        <w:gridCol w:w="1800"/>
      </w:tblGrid>
      <w:tr w14:paraId="1D0F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A5A5B05">
            <w:pPr>
              <w:spacing w:after="0" w:line="240" w:lineRule="auto"/>
            </w:pPr>
            <w:r>
              <w:rPr>
                <w:rFonts w:ascii="Times New Roman" w:hAnsi="Times New Roman" w:eastAsia="Times New Roman" w:cs="Times New Roman"/>
                <w:b/>
                <w:sz w:val="26"/>
              </w:rPr>
              <w:t>Tên hàm</w:t>
            </w:r>
          </w:p>
        </w:tc>
        <w:tc>
          <w:tcPr>
            <w:tcW w:w="3300" w:type="dxa"/>
          </w:tcPr>
          <w:p w14:paraId="7FACEBFD">
            <w:pPr>
              <w:spacing w:after="0" w:line="240" w:lineRule="auto"/>
            </w:pPr>
            <w:r>
              <w:rPr>
                <w:rFonts w:ascii="Times New Roman" w:hAnsi="Times New Roman" w:eastAsia="Times New Roman" w:cs="Times New Roman"/>
                <w:b/>
                <w:sz w:val="26"/>
              </w:rPr>
              <w:t>Chức năng</w:t>
            </w:r>
          </w:p>
        </w:tc>
        <w:tc>
          <w:tcPr>
            <w:tcW w:w="2689" w:type="dxa"/>
          </w:tcPr>
          <w:p w14:paraId="31855DB2">
            <w:pPr>
              <w:spacing w:after="0" w:line="240" w:lineRule="auto"/>
            </w:pPr>
            <w:r>
              <w:rPr>
                <w:rFonts w:ascii="Times New Roman" w:hAnsi="Times New Roman" w:eastAsia="Times New Roman" w:cs="Times New Roman"/>
                <w:b/>
                <w:sz w:val="26"/>
              </w:rPr>
              <w:t>Tham số</w:t>
            </w:r>
          </w:p>
        </w:tc>
        <w:tc>
          <w:tcPr>
            <w:tcW w:w="1800" w:type="dxa"/>
          </w:tcPr>
          <w:p w14:paraId="06A1C59B">
            <w:pPr>
              <w:spacing w:after="0" w:line="240" w:lineRule="auto"/>
            </w:pPr>
            <w:r>
              <w:rPr>
                <w:rFonts w:ascii="Times New Roman" w:hAnsi="Times New Roman" w:eastAsia="Times New Roman" w:cs="Times New Roman"/>
                <w:b/>
                <w:sz w:val="26"/>
              </w:rPr>
              <w:t>Trả về</w:t>
            </w:r>
          </w:p>
        </w:tc>
      </w:tr>
      <w:tr w14:paraId="0F9E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FCAD5D4">
            <w:pPr>
              <w:spacing w:after="0" w:line="240" w:lineRule="auto"/>
            </w:pPr>
            <w:r>
              <w:rPr>
                <w:rFonts w:ascii="Times New Roman" w:hAnsi="Times New Roman" w:eastAsia="Times New Roman" w:cs="Times New Roman"/>
                <w:sz w:val="26"/>
              </w:rPr>
              <w:t>quyHoachDong</w:t>
            </w:r>
          </w:p>
        </w:tc>
        <w:tc>
          <w:tcPr>
            <w:tcW w:w="3300" w:type="dxa"/>
          </w:tcPr>
          <w:p w14:paraId="2C733147">
            <w:pPr>
              <w:spacing w:after="0" w:line="240" w:lineRule="auto"/>
            </w:pPr>
            <w:r>
              <w:rPr>
                <w:rFonts w:ascii="Times New Roman" w:hAnsi="Times New Roman" w:eastAsia="Times New Roman" w:cs="Times New Roman"/>
                <w:sz w:val="26"/>
              </w:rPr>
              <w:t>Điền bảng m và s theo công thức quy hoạch động, độ dài đoạn tăng dần</w:t>
            </w:r>
          </w:p>
        </w:tc>
        <w:tc>
          <w:tcPr>
            <w:tcW w:w="2689" w:type="dxa"/>
          </w:tcPr>
          <w:p w14:paraId="00866A7B">
            <w:pPr>
              <w:spacing w:after="0" w:line="240" w:lineRule="auto"/>
            </w:pPr>
            <w:r>
              <w:rPr>
                <w:rFonts w:ascii="Times New Roman" w:hAnsi="Times New Roman" w:eastAsia="Times New Roman" w:cs="Times New Roman"/>
                <w:sz w:val="26"/>
              </w:rPr>
              <w:t>không (dùng biến toàn cục n, p, m, s)</w:t>
            </w:r>
          </w:p>
        </w:tc>
        <w:tc>
          <w:tcPr>
            <w:tcW w:w="1800" w:type="dxa"/>
          </w:tcPr>
          <w:p w14:paraId="21AD8D2B">
            <w:pPr>
              <w:spacing w:after="0" w:line="240" w:lineRule="auto"/>
            </w:pPr>
            <w:r>
              <w:rPr>
                <w:rFonts w:ascii="Times New Roman" w:hAnsi="Times New Roman" w:eastAsia="Times New Roman" w:cs="Times New Roman"/>
                <w:sz w:val="26"/>
              </w:rPr>
              <w:t>void</w:t>
            </w:r>
          </w:p>
        </w:tc>
      </w:tr>
      <w:tr w14:paraId="315A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09116D9">
            <w:pPr>
              <w:spacing w:after="0" w:line="240" w:lineRule="auto"/>
            </w:pPr>
            <w:r>
              <w:rPr>
                <w:rFonts w:ascii="Times New Roman" w:hAnsi="Times New Roman" w:eastAsia="Times New Roman" w:cs="Times New Roman"/>
                <w:sz w:val="26"/>
              </w:rPr>
              <w:t>datNgoac</w:t>
            </w:r>
          </w:p>
        </w:tc>
        <w:tc>
          <w:tcPr>
            <w:tcW w:w="3300" w:type="dxa"/>
          </w:tcPr>
          <w:p w14:paraId="536E4B9D">
            <w:pPr>
              <w:spacing w:after="0" w:line="240" w:lineRule="auto"/>
            </w:pPr>
            <w:r>
              <w:rPr>
                <w:rFonts w:ascii="Times New Roman" w:hAnsi="Times New Roman" w:eastAsia="Times New Roman" w:cs="Times New Roman"/>
                <w:sz w:val="26"/>
              </w:rPr>
              <w:t>Dựng chuỗi thứ tự nhân tối ưu từ bảng s bằng đệ quy</w:t>
            </w:r>
          </w:p>
        </w:tc>
        <w:tc>
          <w:tcPr>
            <w:tcW w:w="2689" w:type="dxa"/>
          </w:tcPr>
          <w:p w14:paraId="0B73A675">
            <w:pPr>
              <w:spacing w:after="0" w:line="240" w:lineRule="auto"/>
            </w:pPr>
            <w:r>
              <w:rPr>
                <w:rFonts w:ascii="Times New Roman" w:hAnsi="Times New Roman" w:eastAsia="Times New Roman" w:cs="Times New Roman"/>
                <w:sz w:val="26"/>
              </w:rPr>
              <w:t>i, j: chỉ số đầu và cuối của đoạn ma trận</w:t>
            </w:r>
          </w:p>
        </w:tc>
        <w:tc>
          <w:tcPr>
            <w:tcW w:w="1800" w:type="dxa"/>
          </w:tcPr>
          <w:p w14:paraId="5BD578D2">
            <w:pPr>
              <w:spacing w:after="0" w:line="240" w:lineRule="auto"/>
            </w:pPr>
            <w:r>
              <w:rPr>
                <w:rFonts w:ascii="Times New Roman" w:hAnsi="Times New Roman" w:eastAsia="Times New Roman" w:cs="Times New Roman"/>
                <w:sz w:val="26"/>
              </w:rPr>
              <w:t>string</w:t>
            </w:r>
          </w:p>
        </w:tc>
      </w:tr>
      <w:tr w14:paraId="2FA1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3FC719F">
            <w:pPr>
              <w:spacing w:after="0" w:line="240" w:lineRule="auto"/>
            </w:pPr>
            <w:r>
              <w:rPr>
                <w:rFonts w:ascii="Times New Roman" w:hAnsi="Times New Roman" w:eastAsia="Times New Roman" w:cs="Times New Roman"/>
                <w:sz w:val="26"/>
              </w:rPr>
              <w:t>inBang</w:t>
            </w:r>
          </w:p>
        </w:tc>
        <w:tc>
          <w:tcPr>
            <w:tcW w:w="3300" w:type="dxa"/>
          </w:tcPr>
          <w:p w14:paraId="29EBF37E">
            <w:pPr>
              <w:spacing w:after="0" w:line="240" w:lineRule="auto"/>
            </w:pPr>
            <w:r>
              <w:rPr>
                <w:rFonts w:ascii="Times New Roman" w:hAnsi="Times New Roman" w:eastAsia="Times New Roman" w:cs="Times New Roman"/>
                <w:sz w:val="26"/>
              </w:rPr>
              <w:t>In bảng m và bảng s</w:t>
            </w:r>
          </w:p>
        </w:tc>
        <w:tc>
          <w:tcPr>
            <w:tcW w:w="2689" w:type="dxa"/>
          </w:tcPr>
          <w:p w14:paraId="2D9B2EE4">
            <w:pPr>
              <w:spacing w:after="0" w:line="240" w:lineRule="auto"/>
            </w:pPr>
            <w:r>
              <w:rPr>
                <w:rFonts w:ascii="Times New Roman" w:hAnsi="Times New Roman" w:eastAsia="Times New Roman" w:cs="Times New Roman"/>
                <w:sz w:val="26"/>
              </w:rPr>
              <w:t>không</w:t>
            </w:r>
          </w:p>
        </w:tc>
        <w:tc>
          <w:tcPr>
            <w:tcW w:w="1800" w:type="dxa"/>
          </w:tcPr>
          <w:p w14:paraId="26E22D1E">
            <w:pPr>
              <w:spacing w:after="0" w:line="240" w:lineRule="auto"/>
            </w:pPr>
            <w:r>
              <w:rPr>
                <w:rFonts w:ascii="Times New Roman" w:hAnsi="Times New Roman" w:eastAsia="Times New Roman" w:cs="Times New Roman"/>
                <w:sz w:val="26"/>
              </w:rPr>
              <w:t>void</w:t>
            </w:r>
          </w:p>
        </w:tc>
      </w:tr>
      <w:tr w14:paraId="7496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FD790E7">
            <w:pPr>
              <w:spacing w:after="0" w:line="240" w:lineRule="auto"/>
            </w:pPr>
            <w:r>
              <w:rPr>
                <w:rFonts w:ascii="Times New Roman" w:hAnsi="Times New Roman" w:eastAsia="Times New Roman" w:cs="Times New Roman"/>
                <w:sz w:val="26"/>
              </w:rPr>
              <w:t>main</w:t>
            </w:r>
          </w:p>
        </w:tc>
        <w:tc>
          <w:tcPr>
            <w:tcW w:w="3300" w:type="dxa"/>
          </w:tcPr>
          <w:p w14:paraId="62E42BA7">
            <w:pPr>
              <w:spacing w:after="0" w:line="240" w:lineRule="auto"/>
            </w:pPr>
            <w:r>
              <w:rPr>
                <w:rFonts w:ascii="Times New Roman" w:hAnsi="Times New Roman" w:eastAsia="Times New Roman" w:cs="Times New Roman"/>
                <w:sz w:val="26"/>
              </w:rPr>
              <w:t>Nhập và kiểm tra dữ liệu, gọi thuật toán, in kết quả</w:t>
            </w:r>
          </w:p>
        </w:tc>
        <w:tc>
          <w:tcPr>
            <w:tcW w:w="2689" w:type="dxa"/>
          </w:tcPr>
          <w:p w14:paraId="7186FFEB">
            <w:pPr>
              <w:spacing w:after="0" w:line="240" w:lineRule="auto"/>
            </w:pPr>
            <w:r>
              <w:rPr>
                <w:rFonts w:ascii="Times New Roman" w:hAnsi="Times New Roman" w:eastAsia="Times New Roman" w:cs="Times New Roman"/>
                <w:sz w:val="26"/>
              </w:rPr>
              <w:t>không</w:t>
            </w:r>
          </w:p>
        </w:tc>
        <w:tc>
          <w:tcPr>
            <w:tcW w:w="1800" w:type="dxa"/>
          </w:tcPr>
          <w:p w14:paraId="57F73BBB">
            <w:pPr>
              <w:spacing w:after="0" w:line="240" w:lineRule="auto"/>
            </w:pPr>
            <w:r>
              <w:rPr>
                <w:rFonts w:ascii="Times New Roman" w:hAnsi="Times New Roman" w:eastAsia="Times New Roman" w:cs="Times New Roman"/>
                <w:sz w:val="26"/>
              </w:rPr>
              <w:t>int</w:t>
            </w:r>
          </w:p>
        </w:tc>
      </w:tr>
    </w:tbl>
    <w:p w14:paraId="02C8524E"/>
    <w:p w14:paraId="3B7554E5">
      <w:pPr>
        <w:jc w:val="both"/>
      </w:pPr>
      <w:r>
        <w:rPr>
          <w:rFonts w:ascii="Times New Roman" w:hAnsi="Times New Roman" w:eastAsia="Times New Roman" w:cs="Times New Roman"/>
          <w:sz w:val="26"/>
        </w:rPr>
        <w:t>Biến toàn cục: MAX_N = 30 (giới hạn n), MAX_D = 1000 (giới hạn kích thước), n (số ma trận), p (mảng kích thước), m (bảng số phép nhân tối thiểu), s (bảng vị trí chia).</w:t>
      </w:r>
    </w:p>
    <w:p w14:paraId="2AD4224C">
      <w:pPr>
        <w:keepNext/>
      </w:pPr>
      <w:r>
        <w:rPr>
          <w:rFonts w:ascii="Times New Roman" w:hAnsi="Times New Roman" w:eastAsia="Times New Roman" w:cs="Times New Roman"/>
          <w:b/>
          <w:sz w:val="30"/>
        </w:rPr>
        <w:t>4.3. Code snippet cốt lõi</w:t>
      </w:r>
    </w:p>
    <w:p w14:paraId="7278BC61">
      <w:r>
        <w:rPr>
          <w:rFonts w:ascii="Times New Roman" w:hAnsi="Times New Roman" w:eastAsia="Times New Roman" w:cs="Times New Roman"/>
          <w:sz w:val="26"/>
        </w:rPr>
        <w:t>Hàm quy hoạch động điền bảng m và s:</w:t>
      </w:r>
    </w:p>
    <w:p w14:paraId="4C78AA2A">
      <w:pPr>
        <w:shd w:val="clear" w:color="auto" w:fill="F2F2F2"/>
        <w:ind w:left="283"/>
      </w:pPr>
      <w:r>
        <w:rPr>
          <w:rFonts w:ascii="Consolas" w:hAnsi="Consolas" w:eastAsia="Consolas" w:cs="Consolas"/>
          <w:sz w:val="22"/>
        </w:rPr>
        <w:t>void quyHoachDong() {</w:t>
      </w:r>
      <w:r>
        <w:rPr>
          <w:rFonts w:ascii="Consolas" w:hAnsi="Consolas" w:eastAsia="Consolas" w:cs="Consolas"/>
          <w:sz w:val="22"/>
        </w:rPr>
        <w:br w:type="textWrapping"/>
      </w:r>
      <w:r>
        <w:rPr>
          <w:rFonts w:ascii="Consolas" w:hAnsi="Consolas" w:eastAsia="Consolas" w:cs="Consolas"/>
          <w:sz w:val="22"/>
        </w:rPr>
        <w:t xml:space="preserve">    m.assign(n + 1, vector&lt;long long&gt;(n + 1, 0));</w:t>
      </w:r>
      <w:r>
        <w:rPr>
          <w:rFonts w:ascii="Consolas" w:hAnsi="Consolas" w:eastAsia="Consolas" w:cs="Consolas"/>
          <w:sz w:val="22"/>
        </w:rPr>
        <w:br w:type="textWrapping"/>
      </w:r>
      <w:r>
        <w:rPr>
          <w:rFonts w:ascii="Consolas" w:hAnsi="Consolas" w:eastAsia="Consolas" w:cs="Consolas"/>
          <w:sz w:val="22"/>
        </w:rPr>
        <w:t xml:space="preserve">    s.assign(n + 1, vector&lt;int&gt;(n + 1, 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for (int len = 2; len &lt;= n; len++) {</w:t>
      </w:r>
      <w:r>
        <w:rPr>
          <w:rFonts w:ascii="Consolas" w:hAnsi="Consolas" w:eastAsia="Consolas" w:cs="Consolas"/>
          <w:sz w:val="22"/>
        </w:rPr>
        <w:br w:type="textWrapping"/>
      </w:r>
      <w:r>
        <w:rPr>
          <w:rFonts w:ascii="Consolas" w:hAnsi="Consolas" w:eastAsia="Consolas" w:cs="Consolas"/>
          <w:sz w:val="22"/>
        </w:rPr>
        <w:t xml:space="preserve">        for (int i = 1; i + len - 1 &lt;= n; i++) {</w:t>
      </w:r>
      <w:r>
        <w:rPr>
          <w:rFonts w:ascii="Consolas" w:hAnsi="Consolas" w:eastAsia="Consolas" w:cs="Consolas"/>
          <w:sz w:val="22"/>
        </w:rPr>
        <w:br w:type="textWrapping"/>
      </w:r>
      <w:r>
        <w:rPr>
          <w:rFonts w:ascii="Consolas" w:hAnsi="Consolas" w:eastAsia="Consolas" w:cs="Consolas"/>
          <w:sz w:val="22"/>
        </w:rPr>
        <w:t xml:space="preserve">            int j = i + len - 1;</w:t>
      </w:r>
      <w:r>
        <w:rPr>
          <w:rFonts w:ascii="Consolas" w:hAnsi="Consolas" w:eastAsia="Consolas" w:cs="Consolas"/>
          <w:sz w:val="22"/>
        </w:rPr>
        <w:br w:type="textWrapping"/>
      </w:r>
      <w:r>
        <w:rPr>
          <w:rFonts w:ascii="Consolas" w:hAnsi="Consolas" w:eastAsia="Consolas" w:cs="Consolas"/>
          <w:sz w:val="22"/>
        </w:rPr>
        <w:t xml:space="preserve">            m[i][j] = LLONG_MAX;</w:t>
      </w:r>
      <w:r>
        <w:rPr>
          <w:rFonts w:ascii="Consolas" w:hAnsi="Consolas" w:eastAsia="Consolas" w:cs="Consolas"/>
          <w:sz w:val="22"/>
        </w:rPr>
        <w:br w:type="textWrapping"/>
      </w:r>
      <w:r>
        <w:rPr>
          <w:rFonts w:ascii="Consolas" w:hAnsi="Consolas" w:eastAsia="Consolas" w:cs="Consolas"/>
          <w:sz w:val="22"/>
        </w:rPr>
        <w:t xml:space="preserve">            for (int k = i; k &lt; j; k++) {</w:t>
      </w:r>
      <w:r>
        <w:rPr>
          <w:rFonts w:ascii="Consolas" w:hAnsi="Consolas" w:eastAsia="Consolas" w:cs="Consolas"/>
          <w:sz w:val="22"/>
        </w:rPr>
        <w:br w:type="textWrapping"/>
      </w:r>
      <w:r>
        <w:rPr>
          <w:rFonts w:ascii="Consolas" w:hAnsi="Consolas" w:eastAsia="Consolas" w:cs="Consolas"/>
          <w:sz w:val="22"/>
        </w:rPr>
        <w:t xml:space="preserve">                long long cost = m[i][k] + m[k + 1][j] + p[i - 1] * p[k] * p[j];</w:t>
      </w:r>
      <w:r>
        <w:rPr>
          <w:rFonts w:ascii="Consolas" w:hAnsi="Consolas" w:eastAsia="Consolas" w:cs="Consolas"/>
          <w:sz w:val="22"/>
        </w:rPr>
        <w:br w:type="textWrapping"/>
      </w:r>
      <w:r>
        <w:rPr>
          <w:rFonts w:ascii="Consolas" w:hAnsi="Consolas" w:eastAsia="Consolas" w:cs="Consolas"/>
          <w:sz w:val="22"/>
        </w:rPr>
        <w:t xml:space="preserve">                if (cost &lt; m[i][j]) {</w:t>
      </w:r>
      <w:r>
        <w:rPr>
          <w:rFonts w:ascii="Consolas" w:hAnsi="Consolas" w:eastAsia="Consolas" w:cs="Consolas"/>
          <w:sz w:val="22"/>
        </w:rPr>
        <w:br w:type="textWrapping"/>
      </w:r>
      <w:r>
        <w:rPr>
          <w:rFonts w:ascii="Consolas" w:hAnsi="Consolas" w:eastAsia="Consolas" w:cs="Consolas"/>
          <w:sz w:val="22"/>
        </w:rPr>
        <w:t xml:space="preserve">                    m[i][j] = cost;</w:t>
      </w:r>
      <w:r>
        <w:rPr>
          <w:rFonts w:ascii="Consolas" w:hAnsi="Consolas" w:eastAsia="Consolas" w:cs="Consolas"/>
          <w:sz w:val="22"/>
        </w:rPr>
        <w:br w:type="textWrapping"/>
      </w:r>
      <w:r>
        <w:rPr>
          <w:rFonts w:ascii="Consolas" w:hAnsi="Consolas" w:eastAsia="Consolas" w:cs="Consolas"/>
          <w:sz w:val="22"/>
        </w:rPr>
        <w:t xml:space="preserve">                    s[i][j] = 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p w14:paraId="7884CA42">
      <w:pPr>
        <w:jc w:val="both"/>
      </w:pPr>
      <w:r>
        <w:rPr>
          <w:rFonts w:ascii="Times New Roman" w:hAnsi="Times New Roman" w:eastAsia="Times New Roman" w:cs="Times New Roman"/>
          <w:sz w:val="26"/>
        </w:rPr>
        <w:t>Logic: khởi tạo m và s bằng 0 nên m[i][i] = 0. Vòng ngoài duyệt độ dài đoạn len từ 2 đến n, vòng giữa duyệt đầu đoạn i (j = i + len − 1), vòng trong thử mọi vị trí chia k. Khi tìm được chi phí nhỏ hơn giá trị hiện có thì cập nhật m[i][j] và ghi nhớ k vào s[i][j]. Do duyệt len tăng dần nên khi tính m[i][j], các giá trị m[i][k] và m[k+1][j] (đoạn ngắn hơn) đã có sẵn.</w:t>
      </w:r>
    </w:p>
    <w:p w14:paraId="29A9FDE3">
      <w:r>
        <w:rPr>
          <w:rFonts w:ascii="Times New Roman" w:hAnsi="Times New Roman" w:eastAsia="Times New Roman" w:cs="Times New Roman"/>
          <w:sz w:val="26"/>
        </w:rPr>
        <w:t>Hàm dựng lại cách đặt ngoặc tối ưu:</w:t>
      </w:r>
    </w:p>
    <w:p w14:paraId="66BB647E">
      <w:pPr>
        <w:shd w:val="clear" w:color="auto" w:fill="F2F2F2"/>
        <w:ind w:left="283"/>
      </w:pPr>
      <w:r>
        <w:rPr>
          <w:rFonts w:ascii="Consolas" w:hAnsi="Consolas" w:eastAsia="Consolas" w:cs="Consolas"/>
          <w:sz w:val="22"/>
        </w:rPr>
        <w:t>string datNgoac(int i, int j) {</w:t>
      </w:r>
      <w:r>
        <w:rPr>
          <w:rFonts w:ascii="Consolas" w:hAnsi="Consolas" w:eastAsia="Consolas" w:cs="Consolas"/>
          <w:sz w:val="22"/>
        </w:rPr>
        <w:br w:type="textWrapping"/>
      </w:r>
      <w:r>
        <w:rPr>
          <w:rFonts w:ascii="Consolas" w:hAnsi="Consolas" w:eastAsia="Consolas" w:cs="Consolas"/>
          <w:sz w:val="22"/>
        </w:rPr>
        <w:t xml:space="preserve">    if (i == j)</w:t>
      </w:r>
      <w:r>
        <w:rPr>
          <w:rFonts w:ascii="Consolas" w:hAnsi="Consolas" w:eastAsia="Consolas" w:cs="Consolas"/>
          <w:sz w:val="22"/>
        </w:rPr>
        <w:br w:type="textWrapping"/>
      </w:r>
      <w:r>
        <w:rPr>
          <w:rFonts w:ascii="Consolas" w:hAnsi="Consolas" w:eastAsia="Consolas" w:cs="Consolas"/>
          <w:sz w:val="22"/>
        </w:rPr>
        <w:t xml:space="preserve">        return "A" + to_string(i);</w:t>
      </w:r>
      <w:r>
        <w:rPr>
          <w:rFonts w:ascii="Consolas" w:hAnsi="Consolas" w:eastAsia="Consolas" w:cs="Consolas"/>
          <w:sz w:val="22"/>
        </w:rPr>
        <w:br w:type="textWrapping"/>
      </w:r>
      <w:r>
        <w:rPr>
          <w:rFonts w:ascii="Consolas" w:hAnsi="Consolas" w:eastAsia="Consolas" w:cs="Consolas"/>
          <w:sz w:val="22"/>
        </w:rPr>
        <w:t xml:space="preserve">    int k = s[i][j];</w:t>
      </w:r>
      <w:r>
        <w:rPr>
          <w:rFonts w:ascii="Consolas" w:hAnsi="Consolas" w:eastAsia="Consolas" w:cs="Consolas"/>
          <w:sz w:val="22"/>
        </w:rPr>
        <w:br w:type="textWrapping"/>
      </w:r>
      <w:r>
        <w:rPr>
          <w:rFonts w:ascii="Consolas" w:hAnsi="Consolas" w:eastAsia="Consolas" w:cs="Consolas"/>
          <w:sz w:val="22"/>
        </w:rPr>
        <w:t xml:space="preserve">    return "(" + datNgoac(i, k) + " x " + datNgoac(k + 1, j) + ")";</w:t>
      </w:r>
      <w:r>
        <w:rPr>
          <w:rFonts w:ascii="Consolas" w:hAnsi="Consolas" w:eastAsia="Consolas" w:cs="Consolas"/>
          <w:sz w:val="22"/>
        </w:rPr>
        <w:br w:type="textWrapping"/>
      </w:r>
      <w:r>
        <w:rPr>
          <w:rFonts w:ascii="Consolas" w:hAnsi="Consolas" w:eastAsia="Consolas" w:cs="Consolas"/>
          <w:sz w:val="22"/>
        </w:rPr>
        <w:t>}</w:t>
      </w:r>
    </w:p>
    <w:p w14:paraId="3064D352">
      <w:pPr>
        <w:jc w:val="both"/>
      </w:pPr>
      <w:r>
        <w:rPr>
          <w:rFonts w:ascii="Times New Roman" w:hAnsi="Times New Roman" w:eastAsia="Times New Roman" w:cs="Times New Roman"/>
          <w:sz w:val="26"/>
        </w:rPr>
        <w:t>Logic: đoạn chỉ có một ma trận (i = j) trả về tên ma trận; ngược lại đọc k = s[i][j] rồi ghép kết quả của hai đoạn (i, k) và (k + 1, j) trong cặp ngoặc.</w:t>
      </w:r>
    </w:p>
    <w:p w14:paraId="6F5DD3C6">
      <w:pPr>
        <w:keepNext/>
      </w:pPr>
      <w:r>
        <w:rPr>
          <w:rFonts w:ascii="Times New Roman" w:hAnsi="Times New Roman" w:eastAsia="Times New Roman" w:cs="Times New Roman"/>
          <w:b/>
          <w:sz w:val="30"/>
        </w:rPr>
        <w:t>5. Kịch bản thử nghiệm &amp; Kết quả (Test Cases &amp; Results)</w:t>
      </w:r>
    </w:p>
    <w:p w14:paraId="67ACBBA4">
      <w:pPr>
        <w:keepNext/>
      </w:pPr>
      <w:r>
        <w:rPr>
          <w:rFonts w:ascii="Times New Roman" w:hAnsi="Times New Roman" w:eastAsia="Times New Roman" w:cs="Times New Roman"/>
          <w:b/>
          <w:sz w:val="30"/>
        </w:rPr>
        <w:t>5.1. Các bộ test</w:t>
      </w:r>
    </w:p>
    <w:p w14:paraId="1816EC49">
      <w:r>
        <w:rPr>
          <w:rFonts w:ascii="Times New Roman" w:hAnsi="Times New Roman" w:eastAsia="Times New Roman" w:cs="Times New Roman"/>
          <w:b/>
          <w:sz w:val="26"/>
        </w:rPr>
        <w:t>Test case cơ bản (Normal):</w:t>
      </w:r>
    </w:p>
    <w:p w14:paraId="249C8D4B">
      <w:r>
        <w:rPr>
          <w:rFonts w:ascii="Times New Roman" w:hAnsi="Times New Roman" w:eastAsia="Times New Roman" w:cs="Times New Roman"/>
          <w:sz w:val="26"/>
        </w:rPr>
        <w:t>Input:</w:t>
      </w:r>
    </w:p>
    <w:p w14:paraId="70C8E2AB">
      <w:pPr>
        <w:shd w:val="clear" w:color="auto" w:fill="F2F2F2"/>
        <w:ind w:left="283"/>
      </w:pPr>
      <w:r>
        <w:rPr>
          <w:rFonts w:ascii="Consolas" w:hAnsi="Consolas" w:eastAsia="Consolas" w:cs="Consolas"/>
          <w:sz w:val="22"/>
        </w:rPr>
        <w:t>3</w:t>
      </w:r>
      <w:r>
        <w:rPr>
          <w:rFonts w:ascii="Consolas" w:hAnsi="Consolas" w:eastAsia="Consolas" w:cs="Consolas"/>
          <w:sz w:val="22"/>
        </w:rPr>
        <w:br w:type="textWrapping"/>
      </w:r>
      <w:r>
        <w:rPr>
          <w:rFonts w:ascii="Consolas" w:hAnsi="Consolas" w:eastAsia="Consolas" w:cs="Consolas"/>
          <w:sz w:val="22"/>
        </w:rPr>
        <w:t>10 30 5 60</w:t>
      </w:r>
    </w:p>
    <w:p w14:paraId="27FCC220">
      <w:r>
        <w:rPr>
          <w:rFonts w:ascii="Times New Roman" w:hAnsi="Times New Roman" w:eastAsia="Times New Roman" w:cs="Times New Roman"/>
          <w:sz w:val="26"/>
        </w:rPr>
        <w:t>Expected: Thu tu nhan toi uu: ((A1 x A2) x A3) và So phep nhan toi thieu: 4500</w:t>
      </w:r>
    </w:p>
    <w:p w14:paraId="17E0B623">
      <w:pPr>
        <w:jc w:val="both"/>
      </w:pPr>
      <w:r>
        <w:rPr>
          <w:rFonts w:ascii="Times New Roman" w:hAnsi="Times New Roman" w:eastAsia="Times New Roman" w:cs="Times New Roman"/>
          <w:sz w:val="26"/>
        </w:rPr>
        <w:t>Kiểm tra tay: chi phí các đoạn dài 2 là m[1][2] = 10·30·5 = 1500 và m[2][3] = 30·5·60 = 9000. Với đoạn (1, 3): chia tại k = 1 tốn 0 + 9000 + 10·30·60 = 27000; chia tại k = 2 tốn 1500 + 0 + 10·5·60 = 4500. Giá trị nhỏ nhất là 4500, đạt khi chia tại k = 2, tức nhân (A1 × A2) trước rồi nhân với A3.</w:t>
      </w:r>
    </w:p>
    <w:p w14:paraId="04833B7D">
      <w:r>
        <w:rPr>
          <w:rFonts w:ascii="Times New Roman" w:hAnsi="Times New Roman" w:eastAsia="Times New Roman" w:cs="Times New Roman"/>
          <w:b/>
          <w:sz w:val="26"/>
        </w:rPr>
        <w:t>Test case biên / đặc biệt (Edge):</w:t>
      </w:r>
    </w:p>
    <w:p w14:paraId="0F1D4FF3">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1, p = {5, 10} → 0 và thứ tự nhân A1 (không cần phép nhân nào).</w:t>
      </w:r>
    </w:p>
    <w:p w14:paraId="2520DE37">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2, p = {10, 20, 30} → 6000 (10·20·30, chỉ có một cách).</w:t>
      </w:r>
    </w:p>
    <w:p w14:paraId="774ED587">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4, p = {40, 20, 30, 10, 30} → 26000, thứ tự ((A1 x (A2 x A3)) x A4): 20·30·10 + 40·20·10 + 40·10·30 = 6000 + 8000 + 12000.</w:t>
      </w:r>
    </w:p>
    <w:p w14:paraId="61618468">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4, p = {10, 20, 30, 40, 30} → 30000, thứ tự (((A1 x A2) x A3) x A4): 6000 + 12000 + 12000.</w:t>
      </w:r>
    </w:p>
    <w:p w14:paraId="7C175809">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3, p = {5, 5, 5, 5} → 250: hai cách đặt ngoặc cùng tốn 125 + 125; chương trình in cách có k nhỏ nhất (A1 x (A2 x A3)).</w:t>
      </w:r>
    </w:p>
    <w:p w14:paraId="009404C3">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6, p = {30, 35, 15, 5, 10, 20, 25} → 15125, thứ tự ((A1 x (A2 x A3)) x ((A4 x A5) x A6)) (ví dụ kinh điển trong giáo trình thuật toán).</w:t>
      </w:r>
    </w:p>
    <w:p w14:paraId="6DBCFC64">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30, mọi kích thước bằng 1000 → 29000000000 (29 phép nhân, mỗi phép tốn 10⁹; không bị tràn số).</w:t>
      </w:r>
    </w:p>
    <w:p w14:paraId="748D3D81">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31 (vượt giới hạn) → So ma tran khong hop le!</w:t>
      </w:r>
    </w:p>
    <w:p w14:paraId="2A67E889">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3, p = {10, 0, 5, 60} (có kích thước bằng 0) → Kich thuoc khong hop le!</w:t>
      </w:r>
    </w:p>
    <w:p w14:paraId="36342C3D">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n = 3, p = {10, 30, 5, 1001} (vượt 1000) → Kich thuoc khong hop le!</w:t>
      </w:r>
    </w:p>
    <w:p w14:paraId="5752360B">
      <w:pPr>
        <w:keepNext/>
      </w:pPr>
      <w:r>
        <w:rPr>
          <w:rFonts w:ascii="Times New Roman" w:hAnsi="Times New Roman" w:eastAsia="Times New Roman" w:cs="Times New Roman"/>
          <w:b/>
          <w:sz w:val="30"/>
        </w:rPr>
        <w:t>5.2. Kết quả thực nghiệm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0"/>
        <w:gridCol w:w="2200"/>
        <w:gridCol w:w="2200"/>
        <w:gridCol w:w="1789"/>
      </w:tblGrid>
      <w:tr w14:paraId="0BC8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34752B6E">
            <w:pPr>
              <w:spacing w:after="0" w:line="240" w:lineRule="auto"/>
            </w:pPr>
            <w:r>
              <w:rPr>
                <w:rFonts w:ascii="Times New Roman" w:hAnsi="Times New Roman" w:eastAsia="Times New Roman" w:cs="Times New Roman"/>
                <w:b/>
                <w:sz w:val="26"/>
              </w:rPr>
              <w:t>Test</w:t>
            </w:r>
          </w:p>
        </w:tc>
        <w:tc>
          <w:tcPr>
            <w:tcW w:w="2200" w:type="dxa"/>
          </w:tcPr>
          <w:p w14:paraId="0483CB46">
            <w:pPr>
              <w:spacing w:after="0" w:line="240" w:lineRule="auto"/>
            </w:pPr>
            <w:r>
              <w:rPr>
                <w:rFonts w:ascii="Times New Roman" w:hAnsi="Times New Roman" w:eastAsia="Times New Roman" w:cs="Times New Roman"/>
                <w:b/>
                <w:sz w:val="26"/>
              </w:rPr>
              <w:t>Expected</w:t>
            </w:r>
          </w:p>
        </w:tc>
        <w:tc>
          <w:tcPr>
            <w:tcW w:w="2200" w:type="dxa"/>
          </w:tcPr>
          <w:p w14:paraId="527EC221">
            <w:pPr>
              <w:spacing w:after="0" w:line="240" w:lineRule="auto"/>
            </w:pPr>
            <w:r>
              <w:rPr>
                <w:rFonts w:ascii="Times New Roman" w:hAnsi="Times New Roman" w:eastAsia="Times New Roman" w:cs="Times New Roman"/>
                <w:b/>
                <w:sz w:val="26"/>
              </w:rPr>
              <w:t>Actual</w:t>
            </w:r>
          </w:p>
        </w:tc>
        <w:tc>
          <w:tcPr>
            <w:tcW w:w="1789" w:type="dxa"/>
          </w:tcPr>
          <w:p w14:paraId="3263E7ED">
            <w:pPr>
              <w:spacing w:after="0" w:line="240" w:lineRule="auto"/>
            </w:pPr>
            <w:r>
              <w:rPr>
                <w:rFonts w:ascii="Times New Roman" w:hAnsi="Times New Roman" w:eastAsia="Times New Roman" w:cs="Times New Roman"/>
                <w:b/>
                <w:sz w:val="26"/>
              </w:rPr>
              <w:t>Kết luận</w:t>
            </w:r>
          </w:p>
        </w:tc>
      </w:tr>
      <w:tr w14:paraId="6C4E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67ED3359">
            <w:pPr>
              <w:spacing w:after="0" w:line="240" w:lineRule="auto"/>
            </w:pPr>
            <w:r>
              <w:rPr>
                <w:rFonts w:ascii="Times New Roman" w:hAnsi="Times New Roman" w:eastAsia="Times New Roman" w:cs="Times New Roman"/>
                <w:sz w:val="26"/>
              </w:rPr>
              <w:t>n = 3, p = {10, 30, 5, 60}</w:t>
            </w:r>
          </w:p>
        </w:tc>
        <w:tc>
          <w:tcPr>
            <w:tcW w:w="2200" w:type="dxa"/>
          </w:tcPr>
          <w:p w14:paraId="471566C4">
            <w:pPr>
              <w:spacing w:after="0" w:line="240" w:lineRule="auto"/>
            </w:pPr>
            <w:r>
              <w:rPr>
                <w:rFonts w:ascii="Times New Roman" w:hAnsi="Times New Roman" w:eastAsia="Times New Roman" w:cs="Times New Roman"/>
                <w:sz w:val="26"/>
              </w:rPr>
              <w:t>4500</w:t>
            </w:r>
          </w:p>
        </w:tc>
        <w:tc>
          <w:tcPr>
            <w:tcW w:w="2200" w:type="dxa"/>
          </w:tcPr>
          <w:p w14:paraId="013DC7A3">
            <w:pPr>
              <w:spacing w:after="0" w:line="240" w:lineRule="auto"/>
            </w:pPr>
            <w:r>
              <w:rPr>
                <w:rFonts w:ascii="Times New Roman" w:hAnsi="Times New Roman" w:eastAsia="Times New Roman" w:cs="Times New Roman"/>
                <w:sz w:val="26"/>
              </w:rPr>
              <w:t>4500</w:t>
            </w:r>
          </w:p>
        </w:tc>
        <w:tc>
          <w:tcPr>
            <w:tcW w:w="1789" w:type="dxa"/>
          </w:tcPr>
          <w:p w14:paraId="663A3EB4">
            <w:pPr>
              <w:spacing w:after="0" w:line="240" w:lineRule="auto"/>
            </w:pPr>
            <w:r>
              <w:rPr>
                <w:rFonts w:ascii="Times New Roman" w:hAnsi="Times New Roman" w:eastAsia="Times New Roman" w:cs="Times New Roman"/>
                <w:sz w:val="26"/>
              </w:rPr>
              <w:t>Pass</w:t>
            </w:r>
          </w:p>
        </w:tc>
      </w:tr>
      <w:tr w14:paraId="7F6B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139E20E3">
            <w:pPr>
              <w:spacing w:after="0" w:line="240" w:lineRule="auto"/>
            </w:pPr>
            <w:r>
              <w:rPr>
                <w:rFonts w:ascii="Times New Roman" w:hAnsi="Times New Roman" w:eastAsia="Times New Roman" w:cs="Times New Roman"/>
                <w:sz w:val="26"/>
              </w:rPr>
              <w:t>n = 1, p = {5, 10}</w:t>
            </w:r>
          </w:p>
        </w:tc>
        <w:tc>
          <w:tcPr>
            <w:tcW w:w="2200" w:type="dxa"/>
          </w:tcPr>
          <w:p w14:paraId="29E67E76">
            <w:pPr>
              <w:spacing w:after="0" w:line="240" w:lineRule="auto"/>
            </w:pPr>
            <w:r>
              <w:rPr>
                <w:rFonts w:ascii="Times New Roman" w:hAnsi="Times New Roman" w:eastAsia="Times New Roman" w:cs="Times New Roman"/>
                <w:sz w:val="26"/>
              </w:rPr>
              <w:t>0</w:t>
            </w:r>
          </w:p>
        </w:tc>
        <w:tc>
          <w:tcPr>
            <w:tcW w:w="2200" w:type="dxa"/>
          </w:tcPr>
          <w:p w14:paraId="7AB62985">
            <w:pPr>
              <w:spacing w:after="0" w:line="240" w:lineRule="auto"/>
            </w:pPr>
            <w:r>
              <w:rPr>
                <w:rFonts w:ascii="Times New Roman" w:hAnsi="Times New Roman" w:eastAsia="Times New Roman" w:cs="Times New Roman"/>
                <w:sz w:val="26"/>
              </w:rPr>
              <w:t>0</w:t>
            </w:r>
          </w:p>
        </w:tc>
        <w:tc>
          <w:tcPr>
            <w:tcW w:w="1789" w:type="dxa"/>
          </w:tcPr>
          <w:p w14:paraId="41837631">
            <w:pPr>
              <w:spacing w:after="0" w:line="240" w:lineRule="auto"/>
            </w:pPr>
            <w:r>
              <w:rPr>
                <w:rFonts w:ascii="Times New Roman" w:hAnsi="Times New Roman" w:eastAsia="Times New Roman" w:cs="Times New Roman"/>
                <w:sz w:val="26"/>
              </w:rPr>
              <w:t>Pass</w:t>
            </w:r>
          </w:p>
        </w:tc>
      </w:tr>
      <w:tr w14:paraId="4022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053D0156">
            <w:pPr>
              <w:spacing w:after="0" w:line="240" w:lineRule="auto"/>
            </w:pPr>
            <w:r>
              <w:rPr>
                <w:rFonts w:ascii="Times New Roman" w:hAnsi="Times New Roman" w:eastAsia="Times New Roman" w:cs="Times New Roman"/>
                <w:sz w:val="26"/>
              </w:rPr>
              <w:t>n = 2, p = {10, 20, 30}</w:t>
            </w:r>
          </w:p>
        </w:tc>
        <w:tc>
          <w:tcPr>
            <w:tcW w:w="2200" w:type="dxa"/>
          </w:tcPr>
          <w:p w14:paraId="1A2B9ABB">
            <w:pPr>
              <w:spacing w:after="0" w:line="240" w:lineRule="auto"/>
            </w:pPr>
            <w:r>
              <w:rPr>
                <w:rFonts w:ascii="Times New Roman" w:hAnsi="Times New Roman" w:eastAsia="Times New Roman" w:cs="Times New Roman"/>
                <w:sz w:val="26"/>
              </w:rPr>
              <w:t>6000</w:t>
            </w:r>
          </w:p>
        </w:tc>
        <w:tc>
          <w:tcPr>
            <w:tcW w:w="2200" w:type="dxa"/>
          </w:tcPr>
          <w:p w14:paraId="34AD9AB2">
            <w:pPr>
              <w:spacing w:after="0" w:line="240" w:lineRule="auto"/>
            </w:pPr>
            <w:r>
              <w:rPr>
                <w:rFonts w:ascii="Times New Roman" w:hAnsi="Times New Roman" w:eastAsia="Times New Roman" w:cs="Times New Roman"/>
                <w:sz w:val="26"/>
              </w:rPr>
              <w:t>6000</w:t>
            </w:r>
          </w:p>
        </w:tc>
        <w:tc>
          <w:tcPr>
            <w:tcW w:w="1789" w:type="dxa"/>
          </w:tcPr>
          <w:p w14:paraId="220CAFA5">
            <w:pPr>
              <w:spacing w:after="0" w:line="240" w:lineRule="auto"/>
            </w:pPr>
            <w:r>
              <w:rPr>
                <w:rFonts w:ascii="Times New Roman" w:hAnsi="Times New Roman" w:eastAsia="Times New Roman" w:cs="Times New Roman"/>
                <w:sz w:val="26"/>
              </w:rPr>
              <w:t>Pass</w:t>
            </w:r>
          </w:p>
        </w:tc>
      </w:tr>
      <w:tr w14:paraId="26433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0583E0F6">
            <w:pPr>
              <w:spacing w:after="0" w:line="240" w:lineRule="auto"/>
            </w:pPr>
            <w:r>
              <w:rPr>
                <w:rFonts w:ascii="Times New Roman" w:hAnsi="Times New Roman" w:eastAsia="Times New Roman" w:cs="Times New Roman"/>
                <w:sz w:val="26"/>
              </w:rPr>
              <w:t>n = 4, p = {40, 20, 30, 10, 30}</w:t>
            </w:r>
          </w:p>
        </w:tc>
        <w:tc>
          <w:tcPr>
            <w:tcW w:w="2200" w:type="dxa"/>
          </w:tcPr>
          <w:p w14:paraId="7095D5B5">
            <w:pPr>
              <w:spacing w:after="0" w:line="240" w:lineRule="auto"/>
            </w:pPr>
            <w:r>
              <w:rPr>
                <w:rFonts w:ascii="Times New Roman" w:hAnsi="Times New Roman" w:eastAsia="Times New Roman" w:cs="Times New Roman"/>
                <w:sz w:val="26"/>
              </w:rPr>
              <w:t>26000</w:t>
            </w:r>
          </w:p>
        </w:tc>
        <w:tc>
          <w:tcPr>
            <w:tcW w:w="2200" w:type="dxa"/>
          </w:tcPr>
          <w:p w14:paraId="5DB9551A">
            <w:pPr>
              <w:spacing w:after="0" w:line="240" w:lineRule="auto"/>
            </w:pPr>
            <w:r>
              <w:rPr>
                <w:rFonts w:ascii="Times New Roman" w:hAnsi="Times New Roman" w:eastAsia="Times New Roman" w:cs="Times New Roman"/>
                <w:sz w:val="26"/>
              </w:rPr>
              <w:t>26000</w:t>
            </w:r>
          </w:p>
        </w:tc>
        <w:tc>
          <w:tcPr>
            <w:tcW w:w="1789" w:type="dxa"/>
          </w:tcPr>
          <w:p w14:paraId="29F7ED26">
            <w:pPr>
              <w:spacing w:after="0" w:line="240" w:lineRule="auto"/>
            </w:pPr>
            <w:r>
              <w:rPr>
                <w:rFonts w:ascii="Times New Roman" w:hAnsi="Times New Roman" w:eastAsia="Times New Roman" w:cs="Times New Roman"/>
                <w:sz w:val="26"/>
              </w:rPr>
              <w:t>Pass</w:t>
            </w:r>
          </w:p>
        </w:tc>
      </w:tr>
      <w:tr w14:paraId="162E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39801F3C">
            <w:pPr>
              <w:spacing w:after="0" w:line="240" w:lineRule="auto"/>
            </w:pPr>
            <w:r>
              <w:rPr>
                <w:rFonts w:ascii="Times New Roman" w:hAnsi="Times New Roman" w:eastAsia="Times New Roman" w:cs="Times New Roman"/>
                <w:sz w:val="26"/>
              </w:rPr>
              <w:t>n = 4, p = {10, 20, 30, 40, 30}</w:t>
            </w:r>
          </w:p>
        </w:tc>
        <w:tc>
          <w:tcPr>
            <w:tcW w:w="2200" w:type="dxa"/>
          </w:tcPr>
          <w:p w14:paraId="3C33F48C">
            <w:pPr>
              <w:spacing w:after="0" w:line="240" w:lineRule="auto"/>
            </w:pPr>
            <w:r>
              <w:rPr>
                <w:rFonts w:ascii="Times New Roman" w:hAnsi="Times New Roman" w:eastAsia="Times New Roman" w:cs="Times New Roman"/>
                <w:sz w:val="26"/>
              </w:rPr>
              <w:t>30000</w:t>
            </w:r>
          </w:p>
        </w:tc>
        <w:tc>
          <w:tcPr>
            <w:tcW w:w="2200" w:type="dxa"/>
          </w:tcPr>
          <w:p w14:paraId="1D94A656">
            <w:pPr>
              <w:spacing w:after="0" w:line="240" w:lineRule="auto"/>
            </w:pPr>
            <w:r>
              <w:rPr>
                <w:rFonts w:ascii="Times New Roman" w:hAnsi="Times New Roman" w:eastAsia="Times New Roman" w:cs="Times New Roman"/>
                <w:sz w:val="26"/>
              </w:rPr>
              <w:t>30000</w:t>
            </w:r>
          </w:p>
        </w:tc>
        <w:tc>
          <w:tcPr>
            <w:tcW w:w="1789" w:type="dxa"/>
          </w:tcPr>
          <w:p w14:paraId="17BDEB55">
            <w:pPr>
              <w:spacing w:after="0" w:line="240" w:lineRule="auto"/>
            </w:pPr>
            <w:r>
              <w:rPr>
                <w:rFonts w:ascii="Times New Roman" w:hAnsi="Times New Roman" w:eastAsia="Times New Roman" w:cs="Times New Roman"/>
                <w:sz w:val="26"/>
              </w:rPr>
              <w:t>Pass</w:t>
            </w:r>
          </w:p>
        </w:tc>
      </w:tr>
      <w:tr w14:paraId="52D5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58591756">
            <w:pPr>
              <w:spacing w:after="0" w:line="240" w:lineRule="auto"/>
            </w:pPr>
            <w:r>
              <w:rPr>
                <w:rFonts w:ascii="Times New Roman" w:hAnsi="Times New Roman" w:eastAsia="Times New Roman" w:cs="Times New Roman"/>
                <w:sz w:val="26"/>
              </w:rPr>
              <w:t>n = 3, p = {5, 5, 5, 5}</w:t>
            </w:r>
          </w:p>
        </w:tc>
        <w:tc>
          <w:tcPr>
            <w:tcW w:w="2200" w:type="dxa"/>
          </w:tcPr>
          <w:p w14:paraId="03F9A321">
            <w:pPr>
              <w:spacing w:after="0" w:line="240" w:lineRule="auto"/>
            </w:pPr>
            <w:r>
              <w:rPr>
                <w:rFonts w:ascii="Times New Roman" w:hAnsi="Times New Roman" w:eastAsia="Times New Roman" w:cs="Times New Roman"/>
                <w:sz w:val="26"/>
              </w:rPr>
              <w:t>250</w:t>
            </w:r>
          </w:p>
        </w:tc>
        <w:tc>
          <w:tcPr>
            <w:tcW w:w="2200" w:type="dxa"/>
          </w:tcPr>
          <w:p w14:paraId="16053792">
            <w:pPr>
              <w:spacing w:after="0" w:line="240" w:lineRule="auto"/>
            </w:pPr>
            <w:r>
              <w:rPr>
                <w:rFonts w:ascii="Times New Roman" w:hAnsi="Times New Roman" w:eastAsia="Times New Roman" w:cs="Times New Roman"/>
                <w:sz w:val="26"/>
              </w:rPr>
              <w:t>250</w:t>
            </w:r>
          </w:p>
        </w:tc>
        <w:tc>
          <w:tcPr>
            <w:tcW w:w="1789" w:type="dxa"/>
          </w:tcPr>
          <w:p w14:paraId="3F24CA95">
            <w:pPr>
              <w:spacing w:after="0" w:line="240" w:lineRule="auto"/>
            </w:pPr>
            <w:r>
              <w:rPr>
                <w:rFonts w:ascii="Times New Roman" w:hAnsi="Times New Roman" w:eastAsia="Times New Roman" w:cs="Times New Roman"/>
                <w:sz w:val="26"/>
              </w:rPr>
              <w:t>Pass</w:t>
            </w:r>
          </w:p>
        </w:tc>
      </w:tr>
      <w:tr w14:paraId="3ED2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4417D5C5">
            <w:pPr>
              <w:spacing w:after="0" w:line="240" w:lineRule="auto"/>
            </w:pPr>
            <w:r>
              <w:rPr>
                <w:rFonts w:ascii="Times New Roman" w:hAnsi="Times New Roman" w:eastAsia="Times New Roman" w:cs="Times New Roman"/>
                <w:sz w:val="26"/>
              </w:rPr>
              <w:t>n = 6, p = {30, 35, 15, 5, 10, 20, 25}</w:t>
            </w:r>
          </w:p>
        </w:tc>
        <w:tc>
          <w:tcPr>
            <w:tcW w:w="2200" w:type="dxa"/>
          </w:tcPr>
          <w:p w14:paraId="318DC147">
            <w:pPr>
              <w:spacing w:after="0" w:line="240" w:lineRule="auto"/>
            </w:pPr>
            <w:r>
              <w:rPr>
                <w:rFonts w:ascii="Times New Roman" w:hAnsi="Times New Roman" w:eastAsia="Times New Roman" w:cs="Times New Roman"/>
                <w:sz w:val="26"/>
              </w:rPr>
              <w:t>15125</w:t>
            </w:r>
          </w:p>
        </w:tc>
        <w:tc>
          <w:tcPr>
            <w:tcW w:w="2200" w:type="dxa"/>
          </w:tcPr>
          <w:p w14:paraId="35C7DE93">
            <w:pPr>
              <w:spacing w:after="0" w:line="240" w:lineRule="auto"/>
            </w:pPr>
            <w:r>
              <w:rPr>
                <w:rFonts w:ascii="Times New Roman" w:hAnsi="Times New Roman" w:eastAsia="Times New Roman" w:cs="Times New Roman"/>
                <w:sz w:val="26"/>
              </w:rPr>
              <w:t>15125</w:t>
            </w:r>
          </w:p>
        </w:tc>
        <w:tc>
          <w:tcPr>
            <w:tcW w:w="1789" w:type="dxa"/>
          </w:tcPr>
          <w:p w14:paraId="33FEFB01">
            <w:pPr>
              <w:spacing w:after="0" w:line="240" w:lineRule="auto"/>
            </w:pPr>
            <w:r>
              <w:rPr>
                <w:rFonts w:ascii="Times New Roman" w:hAnsi="Times New Roman" w:eastAsia="Times New Roman" w:cs="Times New Roman"/>
                <w:sz w:val="26"/>
              </w:rPr>
              <w:t>Pass</w:t>
            </w:r>
          </w:p>
        </w:tc>
      </w:tr>
      <w:tr w14:paraId="5606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7917B54F">
            <w:pPr>
              <w:spacing w:after="0" w:line="240" w:lineRule="auto"/>
            </w:pPr>
            <w:r>
              <w:rPr>
                <w:rFonts w:ascii="Times New Roman" w:hAnsi="Times New Roman" w:eastAsia="Times New Roman" w:cs="Times New Roman"/>
                <w:sz w:val="26"/>
              </w:rPr>
              <w:t>n = 30, mọi p = 1000</w:t>
            </w:r>
          </w:p>
        </w:tc>
        <w:tc>
          <w:tcPr>
            <w:tcW w:w="2200" w:type="dxa"/>
          </w:tcPr>
          <w:p w14:paraId="138D9E3A">
            <w:pPr>
              <w:spacing w:after="0" w:line="240" w:lineRule="auto"/>
            </w:pPr>
            <w:r>
              <w:rPr>
                <w:rFonts w:ascii="Times New Roman" w:hAnsi="Times New Roman" w:eastAsia="Times New Roman" w:cs="Times New Roman"/>
                <w:sz w:val="26"/>
              </w:rPr>
              <w:t>29000000000</w:t>
            </w:r>
          </w:p>
        </w:tc>
        <w:tc>
          <w:tcPr>
            <w:tcW w:w="2200" w:type="dxa"/>
          </w:tcPr>
          <w:p w14:paraId="77F03FBE">
            <w:pPr>
              <w:spacing w:after="0" w:line="240" w:lineRule="auto"/>
            </w:pPr>
            <w:r>
              <w:rPr>
                <w:rFonts w:ascii="Times New Roman" w:hAnsi="Times New Roman" w:eastAsia="Times New Roman" w:cs="Times New Roman"/>
                <w:sz w:val="26"/>
              </w:rPr>
              <w:t>29000000000</w:t>
            </w:r>
          </w:p>
        </w:tc>
        <w:tc>
          <w:tcPr>
            <w:tcW w:w="1789" w:type="dxa"/>
          </w:tcPr>
          <w:p w14:paraId="27FA04BA">
            <w:pPr>
              <w:spacing w:after="0" w:line="240" w:lineRule="auto"/>
            </w:pPr>
            <w:r>
              <w:rPr>
                <w:rFonts w:ascii="Times New Roman" w:hAnsi="Times New Roman" w:eastAsia="Times New Roman" w:cs="Times New Roman"/>
                <w:sz w:val="26"/>
              </w:rPr>
              <w:t>Pass</w:t>
            </w:r>
          </w:p>
        </w:tc>
      </w:tr>
      <w:tr w14:paraId="3BA9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4B00B4E6">
            <w:pPr>
              <w:spacing w:after="0" w:line="240" w:lineRule="auto"/>
            </w:pPr>
            <w:r>
              <w:rPr>
                <w:rFonts w:ascii="Times New Roman" w:hAnsi="Times New Roman" w:eastAsia="Times New Roman" w:cs="Times New Roman"/>
                <w:sz w:val="26"/>
              </w:rPr>
              <w:t>n = 31</w:t>
            </w:r>
          </w:p>
        </w:tc>
        <w:tc>
          <w:tcPr>
            <w:tcW w:w="2200" w:type="dxa"/>
          </w:tcPr>
          <w:p w14:paraId="39BD969D">
            <w:pPr>
              <w:spacing w:after="0" w:line="240" w:lineRule="auto"/>
            </w:pPr>
            <w:r>
              <w:rPr>
                <w:rFonts w:ascii="Times New Roman" w:hAnsi="Times New Roman" w:eastAsia="Times New Roman" w:cs="Times New Roman"/>
                <w:sz w:val="26"/>
              </w:rPr>
              <w:t>Báo lỗi n</w:t>
            </w:r>
          </w:p>
        </w:tc>
        <w:tc>
          <w:tcPr>
            <w:tcW w:w="2200" w:type="dxa"/>
          </w:tcPr>
          <w:p w14:paraId="5BC278FC">
            <w:pPr>
              <w:spacing w:after="0" w:line="240" w:lineRule="auto"/>
            </w:pPr>
            <w:r>
              <w:rPr>
                <w:rFonts w:ascii="Times New Roman" w:hAnsi="Times New Roman" w:eastAsia="Times New Roman" w:cs="Times New Roman"/>
                <w:sz w:val="26"/>
              </w:rPr>
              <w:t>Báo lỗi n</w:t>
            </w:r>
          </w:p>
        </w:tc>
        <w:tc>
          <w:tcPr>
            <w:tcW w:w="1789" w:type="dxa"/>
          </w:tcPr>
          <w:p w14:paraId="77D3F511">
            <w:pPr>
              <w:spacing w:after="0" w:line="240" w:lineRule="auto"/>
            </w:pPr>
            <w:r>
              <w:rPr>
                <w:rFonts w:ascii="Times New Roman" w:hAnsi="Times New Roman" w:eastAsia="Times New Roman" w:cs="Times New Roman"/>
                <w:sz w:val="26"/>
              </w:rPr>
              <w:t>Pass</w:t>
            </w:r>
          </w:p>
        </w:tc>
      </w:tr>
      <w:tr w14:paraId="380A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4FC5CAEF">
            <w:pPr>
              <w:spacing w:after="0" w:line="240" w:lineRule="auto"/>
            </w:pPr>
            <w:r>
              <w:rPr>
                <w:rFonts w:ascii="Times New Roman" w:hAnsi="Times New Roman" w:eastAsia="Times New Roman" w:cs="Times New Roman"/>
                <w:sz w:val="26"/>
              </w:rPr>
              <w:t>n = 3, p có số 0</w:t>
            </w:r>
          </w:p>
        </w:tc>
        <w:tc>
          <w:tcPr>
            <w:tcW w:w="2200" w:type="dxa"/>
          </w:tcPr>
          <w:p w14:paraId="26B17EE8">
            <w:pPr>
              <w:spacing w:after="0" w:line="240" w:lineRule="auto"/>
            </w:pPr>
            <w:r>
              <w:rPr>
                <w:rFonts w:ascii="Times New Roman" w:hAnsi="Times New Roman" w:eastAsia="Times New Roman" w:cs="Times New Roman"/>
                <w:sz w:val="26"/>
              </w:rPr>
              <w:t>Báo lỗi kích thước</w:t>
            </w:r>
          </w:p>
        </w:tc>
        <w:tc>
          <w:tcPr>
            <w:tcW w:w="2200" w:type="dxa"/>
          </w:tcPr>
          <w:p w14:paraId="1C60D870">
            <w:pPr>
              <w:spacing w:after="0" w:line="240" w:lineRule="auto"/>
            </w:pPr>
            <w:r>
              <w:rPr>
                <w:rFonts w:ascii="Times New Roman" w:hAnsi="Times New Roman" w:eastAsia="Times New Roman" w:cs="Times New Roman"/>
                <w:sz w:val="26"/>
              </w:rPr>
              <w:t>Báo lỗi kích thước</w:t>
            </w:r>
          </w:p>
        </w:tc>
        <w:tc>
          <w:tcPr>
            <w:tcW w:w="1789" w:type="dxa"/>
          </w:tcPr>
          <w:p w14:paraId="625DC6C3">
            <w:pPr>
              <w:spacing w:after="0" w:line="240" w:lineRule="auto"/>
            </w:pPr>
            <w:r>
              <w:rPr>
                <w:rFonts w:ascii="Times New Roman" w:hAnsi="Times New Roman" w:eastAsia="Times New Roman" w:cs="Times New Roman"/>
                <w:sz w:val="26"/>
              </w:rPr>
              <w:t>Pass</w:t>
            </w:r>
          </w:p>
        </w:tc>
      </w:tr>
      <w:tr w14:paraId="31F2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7FE6A41D">
            <w:pPr>
              <w:spacing w:after="0" w:line="240" w:lineRule="auto"/>
            </w:pPr>
            <w:r>
              <w:rPr>
                <w:rFonts w:ascii="Times New Roman" w:hAnsi="Times New Roman" w:eastAsia="Times New Roman" w:cs="Times New Roman"/>
                <w:sz w:val="26"/>
              </w:rPr>
              <w:t>n = 3, p có số 1001</w:t>
            </w:r>
          </w:p>
        </w:tc>
        <w:tc>
          <w:tcPr>
            <w:tcW w:w="2200" w:type="dxa"/>
          </w:tcPr>
          <w:p w14:paraId="76C146D6">
            <w:pPr>
              <w:spacing w:after="0" w:line="240" w:lineRule="auto"/>
            </w:pPr>
            <w:r>
              <w:rPr>
                <w:rFonts w:ascii="Times New Roman" w:hAnsi="Times New Roman" w:eastAsia="Times New Roman" w:cs="Times New Roman"/>
                <w:sz w:val="26"/>
              </w:rPr>
              <w:t>Báo lỗi kích thước</w:t>
            </w:r>
          </w:p>
        </w:tc>
        <w:tc>
          <w:tcPr>
            <w:tcW w:w="2200" w:type="dxa"/>
          </w:tcPr>
          <w:p w14:paraId="69DEC539">
            <w:pPr>
              <w:spacing w:after="0" w:line="240" w:lineRule="auto"/>
            </w:pPr>
            <w:r>
              <w:rPr>
                <w:rFonts w:ascii="Times New Roman" w:hAnsi="Times New Roman" w:eastAsia="Times New Roman" w:cs="Times New Roman"/>
                <w:sz w:val="26"/>
              </w:rPr>
              <w:t>Báo lỗi kích thước</w:t>
            </w:r>
          </w:p>
        </w:tc>
        <w:tc>
          <w:tcPr>
            <w:tcW w:w="1789" w:type="dxa"/>
          </w:tcPr>
          <w:p w14:paraId="3EE52D84">
            <w:pPr>
              <w:spacing w:after="0" w:line="240" w:lineRule="auto"/>
            </w:pPr>
            <w:r>
              <w:rPr>
                <w:rFonts w:ascii="Times New Roman" w:hAnsi="Times New Roman" w:eastAsia="Times New Roman" w:cs="Times New Roman"/>
                <w:sz w:val="26"/>
              </w:rPr>
              <w:t>Pass</w:t>
            </w:r>
          </w:p>
        </w:tc>
      </w:tr>
    </w:tbl>
    <w:p w14:paraId="159FE54B"/>
    <w:p w14:paraId="30E0E4F4">
      <w:pPr>
        <w:jc w:val="both"/>
      </w:pPr>
      <w:r>
        <w:rPr>
          <w:rFonts w:ascii="Times New Roman" w:hAnsi="Times New Roman" w:eastAsia="Times New Roman" w:cs="Times New Roman"/>
          <w:sz w:val="26"/>
        </w:rPr>
        <w:t>Ghi chú: các test được chạy trực tiếp chương trình Bai2 (biên dịch bằng g++) với dữ liệu nhập từ bàn phím. Giá trị Expected được tính tay theo công thức ở mục 2.2 (riêng test n = 6 là ví dụ kinh điển có đáp án 15125). Ngoài ra, chương trình đã được đối chiếu với một chương trình kiểm chứng độc lập viết bằng Python (đệ quy có nhớ) trên 300 bộ dữ liệu ngẫu nhiên với n ≤ 12 và kích thước từ 1 đến 100, kết quả trùng khớp ở cả 300 bộ.</w:t>
      </w:r>
    </w:p>
    <w:p w14:paraId="31B58FC0">
      <w:pPr>
        <w:keepNext/>
      </w:pPr>
      <w:r>
        <w:rPr>
          <w:rFonts w:ascii="Times New Roman" w:hAnsi="Times New Roman" w:eastAsia="Times New Roman" w:cs="Times New Roman"/>
          <w:b/>
          <w:sz w:val="30"/>
        </w:rPr>
        <w:t>6. Đánh giá, Hạn chế &amp; Hướng phát triển (Conclusion)</w:t>
      </w:r>
    </w:p>
    <w:p w14:paraId="360C1B63">
      <w:pPr>
        <w:keepNext/>
      </w:pPr>
      <w:r>
        <w:rPr>
          <w:rFonts w:ascii="Times New Roman" w:hAnsi="Times New Roman" w:eastAsia="Times New Roman" w:cs="Times New Roman"/>
          <w:b/>
          <w:sz w:val="30"/>
        </w:rPr>
        <w:t>6.1. Đánh giá chung</w:t>
      </w:r>
    </w:p>
    <w:p w14:paraId="7B1195F8">
      <w:pPr>
        <w:jc w:val="both"/>
      </w:pPr>
      <w:r>
        <w:rPr>
          <w:rFonts w:ascii="Times New Roman" w:hAnsi="Times New Roman" w:eastAsia="Times New Roman" w:cs="Times New Roman"/>
          <w:sz w:val="26"/>
        </w:rPr>
        <w:t>Bài giải đáp ứng đầy đủ yêu cầu đề: áp dụng đúng phương pháp quy hoạch động, trình bày các bước điền bảng m và s, tính đúng số phép nhân tối thiểu, dựng lại được thứ tự nhân tối ưu, chạy trong thời gian O(n³) và xử lý được các trường hợp biên cũng như dữ liệu nhập không hợp lệ. Hạn chế chính là giới hạn n ≤ 30 và kích thước ≤ 1000 do cách chọn phạm vi nhập.</w:t>
      </w:r>
    </w:p>
    <w:p w14:paraId="602C20C5">
      <w:pPr>
        <w:keepNext/>
      </w:pPr>
      <w:r>
        <w:rPr>
          <w:rFonts w:ascii="Times New Roman" w:hAnsi="Times New Roman" w:eastAsia="Times New Roman" w:cs="Times New Roman"/>
          <w:b/>
          <w:sz w:val="30"/>
        </w:rPr>
        <w:t>6.2. Hạn chế (Limitations)</w:t>
      </w:r>
    </w:p>
    <w:p w14:paraId="5FA6E678">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Chỉ xử lý n ≤ 30 và kích thước từ 1 đến 1000.</w:t>
      </w:r>
    </w:p>
    <w:p w14:paraId="39B5B513">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Chỉ tính số phép nhân và in một cách đặt ngoặc tối ưu, chưa liệt kê mọi cách đặt ngoặc cho cùng chi phí tối thiểu.</w:t>
      </w:r>
    </w:p>
    <w:p w14:paraId="610CB761">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Không thực hiện phép nhân ma trận thật; dữ liệu vào là dãy kích thước p chứ không phải từng ma trận.</w:t>
      </w:r>
    </w:p>
    <w:p w14:paraId="03CF0DFE">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Với n lớn, bảng in ra rộng và có thể bị xuống dòng trong console.</w:t>
      </w:r>
    </w:p>
    <w:p w14:paraId="7EAC91AC">
      <w:pPr>
        <w:keepNext/>
      </w:pPr>
      <w:r>
        <w:rPr>
          <w:rFonts w:ascii="Times New Roman" w:hAnsi="Times New Roman" w:eastAsia="Times New Roman" w:cs="Times New Roman"/>
          <w:b/>
          <w:sz w:val="30"/>
        </w:rPr>
        <w:t>6.3. Hướng cải tiến (Future Improvements)</w:t>
      </w:r>
    </w:p>
    <w:p w14:paraId="69EFA01A">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Cho nhập số hàng và số cột của từng ma trận rồi kiểm tra điều kiện nhân được (số cột của Ai bằng số hàng của Ai+1).</w:t>
      </w:r>
    </w:p>
    <w:p w14:paraId="6FB7431D">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Thực hiện phép nhân ma trận thật theo thứ tự tối ưu và so sánh số phép nhân với cách nhân từ trái sang phải.</w:t>
      </w:r>
    </w:p>
    <w:p w14:paraId="4DBF2633">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Liệt kê tất cả các cách đặt ngoặc cho cùng chi phí tối thiểu.</w:t>
      </w:r>
    </w:p>
    <w:p w14:paraId="5FEE6AFD">
      <w:pPr>
        <w:pStyle w:val="23"/>
        <w:numPr>
          <w:numId w:val="0"/>
        </w:numPr>
        <w:ind w:leftChars="0"/>
      </w:pPr>
      <w:r>
        <w:rPr>
          <w:rFonts w:hint="default" w:ascii="Times New Roman" w:hAnsi="Times New Roman" w:eastAsia="Times New Roman" w:cs="Times New Roman"/>
          <w:sz w:val="26"/>
          <w:lang w:val="vi-VN"/>
        </w:rPr>
        <w:tab/>
        <w:t xml:space="preserve">- </w:t>
      </w:r>
      <w:r>
        <w:rPr>
          <w:rFonts w:ascii="Times New Roman" w:hAnsi="Times New Roman" w:eastAsia="Times New Roman" w:cs="Times New Roman"/>
          <w:sz w:val="26"/>
        </w:rPr>
        <w:t>Với n rất lớn, dùng thuật toán Hu–Shing có độ phức tạp O(n log n) thay cho O(n³).</w:t>
      </w:r>
    </w:p>
    <w:p w14:paraId="42D09D95">
      <w:pPr>
        <w:pStyle w:val="23"/>
        <w:numPr>
          <w:numId w:val="0"/>
        </w:numPr>
        <w:ind w:leftChars="0"/>
      </w:pPr>
      <w:r>
        <w:rPr>
          <w:rFonts w:hint="default" w:ascii="Times New Roman" w:hAnsi="Times New Roman" w:eastAsia="Times New Roman" w:cs="Times New Roman"/>
          <w:sz w:val="26"/>
          <w:lang w:val="vi-VN"/>
        </w:rPr>
        <w:tab/>
        <w:t xml:space="preserve">- </w:t>
      </w:r>
      <w:bookmarkStart w:id="0" w:name="_GoBack"/>
      <w:bookmarkEnd w:id="0"/>
      <w:r>
        <w:rPr>
          <w:rFonts w:ascii="Times New Roman" w:hAnsi="Times New Roman" w:eastAsia="Times New Roman" w:cs="Times New Roman"/>
          <w:sz w:val="26"/>
        </w:rPr>
        <w:t>Cho phép đọc dữ liệu từ file và ghi kết quả ra file.</w:t>
      </w: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5CC"/>
    <w:rsid w:val="001B0A06"/>
    <w:rsid w:val="0029639D"/>
    <w:rsid w:val="00326F90"/>
    <w:rsid w:val="004E24AA"/>
    <w:rsid w:val="00A57DA8"/>
    <w:rsid w:val="00AA1D8D"/>
    <w:rsid w:val="00B47730"/>
    <w:rsid w:val="00CB0664"/>
    <w:rsid w:val="00D90416"/>
    <w:rsid w:val="00F07330"/>
    <w:rsid w:val="00FC693F"/>
    <w:rsid w:val="2C2D4B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1208</Words>
  <Characters>6887</Characters>
  <Lines>57</Lines>
  <Paragraphs>16</Paragraphs>
  <TotalTime>7</TotalTime>
  <ScaleCrop>false</ScaleCrop>
  <LinksUpToDate>false</LinksUpToDate>
  <CharactersWithSpaces>8079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Đỗ</cp:lastModifiedBy>
  <dcterms:modified xsi:type="dcterms:W3CDTF">2026-10-11T13:34:59Z</dcterms:modified>
  <dc:title>Bài giải – Bài 2</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6EBE0A11E2F74FA6B274AF2FCD8C7E87_12</vt:lpwstr>
  </property>
</Properties>
</file>